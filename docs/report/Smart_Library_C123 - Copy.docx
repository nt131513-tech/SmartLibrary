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9F9E0">
      <w:pPr>
        <w:spacing w:before="80"/>
        <w:jc w:val="center"/>
        <w:rPr>
          <w:rFonts w:ascii="Times New Roman" w:hAnsi="Times New Roman" w:cs="Times New Roman"/>
        </w:rPr>
      </w:pPr>
      <w:r>
        <w:rPr>
          <w:rFonts w:ascii="Times New Roman" w:hAnsi="Times New Roman" w:eastAsia="Times New Roman" w:cs="Times New Roman"/>
          <w:b/>
          <w:sz w:val="26"/>
        </w:rPr>
        <w:t>TRƯỜNG ĐẠI HỌC SƯ PHẠM KỸ THUẬT TP. HỒ CHÍ MINH</w:t>
      </w:r>
    </w:p>
    <w:p w14:paraId="2A1021F7">
      <w:pPr>
        <w:jc w:val="center"/>
        <w:rPr>
          <w:rFonts w:ascii="Times New Roman" w:hAnsi="Times New Roman" w:eastAsia="Times New Roman" w:cs="Times New Roman"/>
          <w:b/>
          <w:sz w:val="26"/>
        </w:rPr>
      </w:pPr>
      <w:r>
        <w:rPr>
          <w:rFonts w:ascii="Times New Roman" w:hAnsi="Times New Roman" w:eastAsia="Times New Roman" w:cs="Times New Roman"/>
          <w:b/>
          <w:sz w:val="26"/>
        </w:rPr>
        <w:t>KHOA ĐIỆN – ĐIỆN TỬ</w:t>
      </w:r>
    </w:p>
    <w:p w14:paraId="114AB951">
      <w:pPr>
        <w:jc w:val="center"/>
        <w:rPr>
          <w:rFonts w:ascii="Times New Roman" w:hAnsi="Times New Roman" w:cs="Times New Roman"/>
        </w:rPr>
      </w:pPr>
      <w:r>
        <w:rPr>
          <w:rFonts w:ascii="Times New Roman" w:hAnsi="Times New Roman" w:cs="Times New Roman"/>
        </w:rPr>
        <w:drawing>
          <wp:inline distT="0" distB="0" distL="0" distR="0">
            <wp:extent cx="1341755" cy="17214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1354897" cy="1738786"/>
                    </a:xfrm>
                    <a:prstGeom prst="rect">
                      <a:avLst/>
                    </a:prstGeom>
                  </pic:spPr>
                </pic:pic>
              </a:graphicData>
            </a:graphic>
          </wp:inline>
        </w:drawing>
      </w:r>
    </w:p>
    <w:p w14:paraId="7360CD2C">
      <w:pPr>
        <w:jc w:val="center"/>
        <w:rPr>
          <w:rFonts w:ascii="Times New Roman" w:hAnsi="Times New Roman" w:cs="Times New Roman"/>
          <w:sz w:val="26"/>
          <w:szCs w:val="26"/>
        </w:rPr>
      </w:pPr>
      <w:r>
        <w:rPr>
          <w:rFonts w:ascii="Times New Roman" w:hAnsi="Times New Roman" w:eastAsia="Times New Roman" w:cs="Times New Roman"/>
          <w:b/>
          <w:sz w:val="26"/>
          <w:szCs w:val="26"/>
        </w:rPr>
        <w:t>BÁO CÁO ĐỒ ÁN MÔN HỌC</w:t>
      </w:r>
    </w:p>
    <w:p w14:paraId="471521BE">
      <w:pPr>
        <w:spacing w:after="360"/>
        <w:jc w:val="center"/>
        <w:rPr>
          <w:rFonts w:ascii="Times New Roman" w:hAnsi="Times New Roman" w:cs="Times New Roman"/>
          <w:sz w:val="26"/>
          <w:szCs w:val="26"/>
        </w:rPr>
      </w:pPr>
      <w:r>
        <w:rPr>
          <w:rFonts w:ascii="Times New Roman" w:hAnsi="Times New Roman" w:eastAsia="Times New Roman" w:cs="Times New Roman"/>
          <w:b/>
          <w:sz w:val="26"/>
          <w:szCs w:val="26"/>
        </w:rPr>
        <w:t>PHÁT TRIỂN ỨNG DỤNG DI ĐỘNG</w:t>
      </w:r>
    </w:p>
    <w:p w14:paraId="135DC9B7">
      <w:pPr>
        <w:spacing w:after="120"/>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ĐỀ TÀI:</w:t>
      </w:r>
    </w:p>
    <w:p w14:paraId="60C0FE05">
      <w:pPr>
        <w:spacing w:after="120" w:line="360" w:lineRule="auto"/>
        <w:jc w:val="center"/>
        <w:rPr>
          <w:rFonts w:ascii="Times New Roman" w:hAnsi="Times New Roman" w:cs="Times New Roman"/>
          <w:b/>
          <w:sz w:val="36"/>
          <w:szCs w:val="36"/>
        </w:rPr>
      </w:pPr>
      <w:r>
        <w:rPr>
          <w:rFonts w:ascii="Times New Roman" w:hAnsi="Times New Roman" w:eastAsia="Times New Roman" w:cs="Times New Roman"/>
          <w:b/>
          <w:sz w:val="36"/>
          <w:szCs w:val="36"/>
        </w:rPr>
        <w:t>SMART LIBRARY - ỨNG DỤNG QUẢN LÝ THƯ VIỆN VÀ ĐẶT CHỖ NGỒI THÔNG MINH</w:t>
      </w:r>
    </w:p>
    <w:p w14:paraId="110B4ED6">
      <w:pPr>
        <w:ind w:left="3969"/>
        <w:rPr>
          <w:rFonts w:ascii="Times New Roman" w:hAnsi="Times New Roman" w:cs="Times New Roman"/>
        </w:rPr>
      </w:pPr>
      <w:r>
        <w:rPr>
          <w:rFonts w:ascii="Times New Roman" w:hAnsi="Times New Roman" w:eastAsia="Times New Roman" w:cs="Times New Roman"/>
          <w:sz w:val="26"/>
        </w:rPr>
        <w:t>Giảng viên hướng dẫn: Huỳnh Hoàng Hà</w:t>
      </w:r>
    </w:p>
    <w:p w14:paraId="3B61682B">
      <w:pPr>
        <w:ind w:left="3969"/>
        <w:rPr>
          <w:rFonts w:ascii="Times New Roman" w:hAnsi="Times New Roman" w:eastAsia="Times New Roman" w:cs="Times New Roman"/>
          <w:sz w:val="26"/>
        </w:rPr>
      </w:pPr>
      <w:r>
        <w:rPr>
          <w:rFonts w:ascii="Times New Roman" w:hAnsi="Times New Roman" w:eastAsia="Times New Roman" w:cs="Times New Roman"/>
          <w:sz w:val="26"/>
        </w:rPr>
        <w:t>Nhóm thực hiện:</w:t>
      </w:r>
    </w:p>
    <w:tbl>
      <w:tblPr>
        <w:tblStyle w:val="36"/>
        <w:tblW w:w="0" w:type="auto"/>
        <w:tblInd w:w="405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79"/>
        <w:gridCol w:w="1540"/>
      </w:tblGrid>
      <w:tr w14:paraId="4FF54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79" w:type="dxa"/>
            <w:vAlign w:val="center"/>
          </w:tcPr>
          <w:p w14:paraId="050A360A">
            <w:pPr>
              <w:spacing w:after="120"/>
              <w:rPr>
                <w:rFonts w:ascii="Times New Roman" w:hAnsi="Times New Roman" w:cs="Times New Roman"/>
                <w:sz w:val="26"/>
                <w:szCs w:val="26"/>
              </w:rPr>
            </w:pPr>
            <w:r>
              <w:rPr>
                <w:rFonts w:ascii="Times New Roman" w:hAnsi="Times New Roman" w:cs="Times New Roman"/>
                <w:sz w:val="26"/>
                <w:szCs w:val="26"/>
              </w:rPr>
              <w:t>Họ và tên:</w:t>
            </w:r>
          </w:p>
        </w:tc>
        <w:tc>
          <w:tcPr>
            <w:tcW w:w="1540" w:type="dxa"/>
            <w:vAlign w:val="center"/>
          </w:tcPr>
          <w:p w14:paraId="47DE3CB1">
            <w:pPr>
              <w:spacing w:after="120"/>
              <w:rPr>
                <w:rFonts w:ascii="Times New Roman" w:hAnsi="Times New Roman" w:cs="Times New Roman"/>
                <w:sz w:val="26"/>
                <w:szCs w:val="26"/>
              </w:rPr>
            </w:pPr>
            <w:r>
              <w:rPr>
                <w:rFonts w:ascii="Times New Roman" w:hAnsi="Times New Roman" w:cs="Times New Roman"/>
                <w:sz w:val="26"/>
                <w:szCs w:val="26"/>
              </w:rPr>
              <w:t>MSSV:</w:t>
            </w:r>
          </w:p>
        </w:tc>
      </w:tr>
      <w:tr w14:paraId="2B0BE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79" w:type="dxa"/>
            <w:vAlign w:val="center"/>
          </w:tcPr>
          <w:p w14:paraId="7B4A7DD7">
            <w:pPr>
              <w:spacing w:after="120"/>
              <w:rPr>
                <w:rFonts w:ascii="Times New Roman" w:hAnsi="Times New Roman" w:cs="Times New Roman"/>
                <w:sz w:val="26"/>
                <w:szCs w:val="26"/>
              </w:rPr>
            </w:pPr>
            <w:bookmarkStart w:id="44" w:name="_GoBack"/>
            <w:bookmarkEnd w:id="44"/>
          </w:p>
        </w:tc>
        <w:tc>
          <w:tcPr>
            <w:tcW w:w="1540" w:type="dxa"/>
            <w:vAlign w:val="center"/>
          </w:tcPr>
          <w:p w14:paraId="36366C47">
            <w:pPr>
              <w:spacing w:after="120"/>
              <w:rPr>
                <w:rFonts w:hint="default" w:ascii="Times New Roman" w:hAnsi="Times New Roman" w:cs="Times New Roman"/>
                <w:sz w:val="26"/>
                <w:szCs w:val="26"/>
                <w:lang w:val="en-US"/>
              </w:rPr>
            </w:pPr>
          </w:p>
        </w:tc>
      </w:tr>
      <w:tr w14:paraId="7464A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79" w:type="dxa"/>
            <w:vAlign w:val="center"/>
          </w:tcPr>
          <w:p w14:paraId="7F38417E">
            <w:pPr>
              <w:spacing w:after="120"/>
              <w:rPr>
                <w:rFonts w:ascii="Times New Roman" w:hAnsi="Times New Roman" w:cs="Times New Roman"/>
                <w:sz w:val="26"/>
                <w:szCs w:val="26"/>
              </w:rPr>
            </w:pPr>
          </w:p>
        </w:tc>
        <w:tc>
          <w:tcPr>
            <w:tcW w:w="1540" w:type="dxa"/>
            <w:vAlign w:val="center"/>
          </w:tcPr>
          <w:p w14:paraId="5400EF1A">
            <w:pPr>
              <w:spacing w:after="120"/>
              <w:rPr>
                <w:rFonts w:ascii="Times New Roman" w:hAnsi="Times New Roman" w:cs="Times New Roman"/>
                <w:sz w:val="26"/>
                <w:szCs w:val="26"/>
              </w:rPr>
            </w:pPr>
          </w:p>
        </w:tc>
      </w:tr>
      <w:tr w14:paraId="32F43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79" w:type="dxa"/>
            <w:vAlign w:val="center"/>
          </w:tcPr>
          <w:p w14:paraId="4B6E45B0">
            <w:pPr>
              <w:spacing w:after="120"/>
              <w:rPr>
                <w:rFonts w:ascii="Times New Roman" w:hAnsi="Times New Roman" w:cs="Times New Roman"/>
                <w:sz w:val="26"/>
                <w:szCs w:val="26"/>
              </w:rPr>
            </w:pPr>
          </w:p>
        </w:tc>
        <w:tc>
          <w:tcPr>
            <w:tcW w:w="1540" w:type="dxa"/>
            <w:vAlign w:val="center"/>
          </w:tcPr>
          <w:p w14:paraId="26F5F825">
            <w:pPr>
              <w:spacing w:after="120"/>
              <w:rPr>
                <w:rFonts w:ascii="Times New Roman" w:hAnsi="Times New Roman" w:cs="Times New Roman"/>
                <w:sz w:val="26"/>
                <w:szCs w:val="26"/>
              </w:rPr>
            </w:pPr>
          </w:p>
        </w:tc>
      </w:tr>
      <w:tr w14:paraId="1BB99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79" w:type="dxa"/>
            <w:vAlign w:val="center"/>
          </w:tcPr>
          <w:p w14:paraId="49EA3297">
            <w:pPr>
              <w:spacing w:after="120"/>
              <w:rPr>
                <w:rFonts w:ascii="Times New Roman" w:hAnsi="Times New Roman" w:cs="Times New Roman"/>
                <w:sz w:val="26"/>
                <w:szCs w:val="26"/>
              </w:rPr>
            </w:pPr>
          </w:p>
        </w:tc>
        <w:tc>
          <w:tcPr>
            <w:tcW w:w="1540" w:type="dxa"/>
            <w:vAlign w:val="center"/>
          </w:tcPr>
          <w:p w14:paraId="4E27C50B">
            <w:pPr>
              <w:spacing w:after="120"/>
              <w:rPr>
                <w:rFonts w:ascii="Times New Roman" w:hAnsi="Times New Roman" w:cs="Times New Roman"/>
                <w:sz w:val="26"/>
                <w:szCs w:val="26"/>
              </w:rPr>
            </w:pPr>
          </w:p>
        </w:tc>
      </w:tr>
      <w:tr w14:paraId="14166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79" w:type="dxa"/>
            <w:vAlign w:val="center"/>
          </w:tcPr>
          <w:p w14:paraId="3115FC20">
            <w:pPr>
              <w:spacing w:after="120"/>
              <w:rPr>
                <w:rFonts w:ascii="Times New Roman" w:hAnsi="Times New Roman" w:cs="Times New Roman"/>
                <w:sz w:val="26"/>
                <w:szCs w:val="26"/>
              </w:rPr>
            </w:pPr>
          </w:p>
        </w:tc>
        <w:tc>
          <w:tcPr>
            <w:tcW w:w="1540" w:type="dxa"/>
            <w:vAlign w:val="center"/>
          </w:tcPr>
          <w:p w14:paraId="3F453BE9">
            <w:pPr>
              <w:spacing w:after="120"/>
              <w:rPr>
                <w:rFonts w:hint="default" w:ascii="Times New Roman" w:hAnsi="Times New Roman" w:cs="Times New Roman"/>
                <w:sz w:val="26"/>
                <w:szCs w:val="26"/>
                <w:lang w:val="en-US"/>
              </w:rPr>
            </w:pPr>
          </w:p>
        </w:tc>
      </w:tr>
      <w:tr w14:paraId="14902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79" w:type="dxa"/>
            <w:vAlign w:val="center"/>
          </w:tcPr>
          <w:p w14:paraId="6A04E7AE">
            <w:pPr>
              <w:spacing w:after="120"/>
              <w:rPr>
                <w:rFonts w:ascii="Times New Roman" w:hAnsi="Times New Roman" w:cs="Times New Roman"/>
                <w:sz w:val="26"/>
                <w:szCs w:val="26"/>
              </w:rPr>
            </w:pPr>
          </w:p>
        </w:tc>
        <w:tc>
          <w:tcPr>
            <w:tcW w:w="1540" w:type="dxa"/>
            <w:vAlign w:val="center"/>
          </w:tcPr>
          <w:p w14:paraId="22A68B84">
            <w:pPr>
              <w:spacing w:after="120"/>
              <w:rPr>
                <w:rFonts w:hint="default" w:ascii="Times New Roman" w:hAnsi="Times New Roman" w:cs="Times New Roman"/>
                <w:sz w:val="26"/>
                <w:szCs w:val="26"/>
                <w:lang w:val="en-US"/>
              </w:rPr>
            </w:pPr>
          </w:p>
        </w:tc>
      </w:tr>
    </w:tbl>
    <w:p w14:paraId="2BC046D8">
      <w:pPr>
        <w:jc w:val="center"/>
        <w:rPr>
          <w:rFonts w:ascii="Times New Roman" w:hAnsi="Times New Roman" w:cs="Times New Roman"/>
        </w:rPr>
      </w:pPr>
    </w:p>
    <w:p w14:paraId="215CB63C">
      <w:pPr>
        <w:rPr>
          <w:rFonts w:ascii="Times New Roman" w:hAnsi="Times New Roman" w:cs="Times New Roman"/>
        </w:rPr>
      </w:pPr>
    </w:p>
    <w:p w14:paraId="74E2BD68">
      <w:pPr>
        <w:jc w:val="center"/>
        <w:rPr>
          <w:rFonts w:ascii="Times New Roman" w:hAnsi="Times New Roman" w:eastAsia="Times New Roman" w:cs="Times New Roman"/>
          <w:i/>
          <w:sz w:val="26"/>
        </w:rPr>
      </w:pPr>
      <w:r>
        <w:rPr>
          <w:rFonts w:ascii="Times New Roman" w:hAnsi="Times New Roman" w:eastAsia="Times New Roman" w:cs="Times New Roman"/>
          <w:i/>
          <w:sz w:val="26"/>
        </w:rPr>
        <w:t>TP. Hồ Chí Minh, năm 2026</w:t>
      </w:r>
    </w:p>
    <w:p w14:paraId="7CCBAED3">
      <w:pPr>
        <w:jc w:val="center"/>
        <w:rPr>
          <w:rFonts w:ascii="Times New Roman" w:hAnsi="Times New Roman" w:cs="Times New Roman"/>
          <w:b/>
          <w:sz w:val="36"/>
          <w:szCs w:val="36"/>
        </w:rPr>
      </w:pPr>
      <w:r>
        <w:rPr>
          <w:rFonts w:ascii="Times New Roman" w:hAnsi="Times New Roman" w:cs="Times New Roman"/>
          <w:b/>
          <w:sz w:val="36"/>
          <w:szCs w:val="36"/>
        </w:rPr>
        <w:t>LỜI CẢM ƠN</w:t>
      </w:r>
    </w:p>
    <w:p w14:paraId="0BB3F147">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Lời đầu tiên, nhóm thực hiện xin gửi lời tri ân chân thành và sâu sắc nhất đến thầy </w:t>
      </w:r>
      <w:r>
        <w:rPr>
          <w:rFonts w:ascii="Times New Roman" w:hAnsi="Times New Roman" w:cs="Times New Roman"/>
          <w:b/>
          <w:sz w:val="26"/>
          <w:szCs w:val="26"/>
        </w:rPr>
        <w:t>Th.S. Huỳnh Hoàng Hà</w:t>
      </w:r>
      <w:r>
        <w:rPr>
          <w:rFonts w:ascii="Times New Roman" w:hAnsi="Times New Roman" w:cs="Times New Roman"/>
          <w:sz w:val="26"/>
          <w:szCs w:val="26"/>
        </w:rPr>
        <w:t>. Trong suốt chặng đường nghiên cứu và thực hiện project môn học, thầy đã luôn dành thời gian quý báu để tận tâm định hướng, chỉ bảo và tạo mọi điều kiện tốt nhất giúp nhóm hoàn thành đề tài một cách trọn vẹn.</w:t>
      </w:r>
    </w:p>
    <w:p w14:paraId="7F220F48">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Bên cạnh đó, nhóm cũng xin gửi lời cảm ơn đến những người bạn đã nhiệt tình hỗ trợ, chia sẻ tài liệu và cùng nhau trao đổi kiến thức chuyên môn để nhóm có thể hoàn thành tốt đề tài của mình.</w:t>
      </w:r>
    </w:p>
    <w:p w14:paraId="146D1600">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Mặc dù đã nỗ lực hết sức và dồn nhiều tâm huyết, song do những giới hạn về mặt thời gian cũng như kinh nghiệm thực tiễn, đồ án chắc chắn vẫn khó tránh khỏi những sai sót nhất định. Vì vậy, nhóm kính mong nhận được những lời nhận xét, đánh giá và góp ý quý báu từ quý thầy/cô. Những ý kiến đóng góp này sẽ giúp các thành viên nhóm nhìn nhận lại vấn đề, trau dồi bản thân và áp dụng cho công việc thực tế trong tương lai.</w:t>
      </w:r>
    </w:p>
    <w:p w14:paraId="1D1A1602">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Sau cùng, nhóm thực hiện đề tài xin kính chúc quý thầy/cô luôn dồi dào sức khỏe, hạnh phúc và thành công trong sự nghiệp giảng dạy.</w:t>
      </w:r>
    </w:p>
    <w:p w14:paraId="7A2AB90E">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Xin chân thành cảm ơn!</w:t>
      </w:r>
    </w:p>
    <w:p w14:paraId="3EFDB7F1">
      <w:pPr>
        <w:rPr>
          <w:rFonts w:ascii="Times New Roman" w:hAnsi="Times New Roman" w:cs="Times New Roman"/>
        </w:rPr>
      </w:pPr>
      <w:r>
        <w:rPr>
          <w:rFonts w:ascii="Times New Roman" w:hAnsi="Times New Roman" w:cs="Times New Roman"/>
        </w:rPr>
        <w:br w:type="page"/>
      </w:r>
    </w:p>
    <w:p w14:paraId="6DB3A41E">
      <w:pPr>
        <w:spacing w:after="120" w:line="360" w:lineRule="auto"/>
        <w:jc w:val="center"/>
        <w:rPr>
          <w:rFonts w:ascii="Times New Roman" w:hAnsi="Times New Roman" w:cs="Times New Roman"/>
          <w:b/>
          <w:sz w:val="36"/>
          <w:szCs w:val="36"/>
        </w:rPr>
      </w:pPr>
      <w:r>
        <w:rPr>
          <w:rFonts w:ascii="Times New Roman" w:hAnsi="Times New Roman" w:cs="Times New Roman"/>
          <w:b/>
          <w:sz w:val="36"/>
          <w:szCs w:val="36"/>
        </w:rPr>
        <w:t>TÓM TẮT</w:t>
      </w:r>
      <w:r>
        <w:rPr>
          <w:rFonts w:ascii="Times New Roman" w:hAnsi="Times New Roman" w:cs="Times New Roman"/>
          <w:b/>
          <w:sz w:val="36"/>
          <w:szCs w:val="36"/>
        </w:rPr>
        <w:br w:type="page"/>
      </w:r>
    </w:p>
    <w:sdt>
      <w:sdtPr>
        <w:rPr>
          <w:rFonts w:ascii="Times New Roman" w:hAnsi="Times New Roman" w:cs="Times New Roman"/>
        </w:rPr>
        <w:id w:val="102312760"/>
        <w:docPartObj>
          <w:docPartGallery w:val="Table of Contents"/>
          <w:docPartUnique/>
        </w:docPartObj>
      </w:sdtPr>
      <w:sdtEndPr>
        <w:rPr>
          <w:rFonts w:ascii="Times New Roman" w:hAnsi="Times New Roman" w:cs="Times New Roman"/>
          <w:b/>
          <w:bCs/>
        </w:rPr>
      </w:sdtEndPr>
      <w:sdtContent>
        <w:p w14:paraId="3BBEBC96">
          <w:pPr>
            <w:spacing w:after="360" w:line="240" w:lineRule="auto"/>
            <w:jc w:val="center"/>
            <w:rPr>
              <w:rFonts w:ascii="Times New Roman" w:hAnsi="Times New Roman" w:cs="Times New Roman"/>
              <w:b/>
              <w:sz w:val="36"/>
              <w:szCs w:val="36"/>
            </w:rPr>
          </w:pPr>
          <w:r>
            <w:rPr>
              <w:rFonts w:ascii="Times New Roman" w:hAnsi="Times New Roman" w:cs="Times New Roman"/>
              <w:b/>
              <w:sz w:val="36"/>
              <w:szCs w:val="36"/>
            </w:rPr>
            <w:t>MỤC LỤC</w:t>
          </w:r>
        </w:p>
        <w:p w14:paraId="4BC43FCD">
          <w:pPr>
            <w:pStyle w:val="39"/>
            <w:tabs>
              <w:tab w:val="right" w:leader="dot" w:pos="9395"/>
            </w:tabs>
            <w:spacing w:line="360" w:lineRule="auto"/>
            <w:rPr>
              <w:rFonts w:ascii="Times New Roman" w:hAnsi="Times New Roman" w:cs="Times New Roman"/>
              <w:sz w:val="26"/>
              <w:szCs w:val="26"/>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fldChar w:fldCharType="begin"/>
          </w:r>
          <w:r>
            <w:instrText xml:space="preserve"> HYPERLINK \l "_Toc240890824" </w:instrText>
          </w:r>
          <w:r>
            <w:fldChar w:fldCharType="separate"/>
          </w:r>
          <w:r>
            <w:rPr>
              <w:rStyle w:val="20"/>
              <w:rFonts w:ascii="Times New Roman" w:hAnsi="Times New Roman" w:cs="Times New Roman"/>
              <w:sz w:val="26"/>
              <w:szCs w:val="26"/>
            </w:rPr>
            <w:t>CHƯƠNG 1: TỔNG QUAN VỀ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_Toc240890824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CC9C346">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"_Toc240890825" </w:instrText>
          </w:r>
          <w:r>
            <w:fldChar w:fldCharType="separate"/>
          </w:r>
          <w:r>
            <w:rPr>
              <w:rStyle w:val="20"/>
              <w:rFonts w:ascii="Times New Roman" w:hAnsi="Times New Roman" w:cs="Times New Roman"/>
              <w:sz w:val="26"/>
              <w:szCs w:val="26"/>
            </w:rPr>
            <w:t>1.1. Giới thiệu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_Toc240890825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BF8040F">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"_Toc240890826" </w:instrText>
          </w:r>
          <w:r>
            <w:fldChar w:fldCharType="separate"/>
          </w:r>
          <w:r>
            <w:rPr>
              <w:rStyle w:val="20"/>
              <w:rFonts w:ascii="Times New Roman" w:hAnsi="Times New Roman" w:cs="Times New Roman"/>
              <w:sz w:val="26"/>
              <w:szCs w:val="26"/>
            </w:rPr>
            <w:t>1.2. Mục tiêu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_Toc240890826 \h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6DD5E8C">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"_Toc240890827" </w:instrText>
          </w:r>
          <w:r>
            <w:fldChar w:fldCharType="separate"/>
          </w:r>
          <w:r>
            <w:rPr>
              <w:rStyle w:val="20"/>
              <w:rFonts w:ascii="Times New Roman" w:hAnsi="Times New Roman" w:cs="Times New Roman"/>
              <w:sz w:val="26"/>
              <w:szCs w:val="26"/>
            </w:rPr>
            <w:t>1.3. Phạm vi và đối tượng sử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_Toc240890827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52E8AC">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"_Toc240890828" </w:instrText>
          </w:r>
          <w:r>
            <w:fldChar w:fldCharType="separate"/>
          </w:r>
          <w:r>
            <w:rPr>
              <w:rStyle w:val="20"/>
              <w:rFonts w:ascii="Times New Roman" w:hAnsi="Times New Roman" w:cs="Times New Roman"/>
              <w:sz w:val="26"/>
              <w:szCs w:val="26"/>
            </w:rPr>
            <w:t>1.3.1. Phạm vi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_Toc240890828 \h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3631A58">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"_Toc240890829" </w:instrText>
          </w:r>
          <w:r>
            <w:fldChar w:fldCharType="separate"/>
          </w:r>
          <w:r>
            <w:rPr>
              <w:rStyle w:val="20"/>
              <w:rFonts w:ascii="Times New Roman" w:hAnsi="Times New Roman" w:cs="Times New Roman"/>
              <w:sz w:val="26"/>
              <w:szCs w:val="26"/>
            </w:rPr>
            <w:t>1.3.2. Đối tượng sử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_Toc240890829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C13F0F1">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"_Toc240890830" </w:instrText>
          </w:r>
          <w:r>
            <w:fldChar w:fldCharType="separate"/>
          </w:r>
          <w:r>
            <w:rPr>
              <w:rStyle w:val="20"/>
              <w:rFonts w:ascii="Times New Roman" w:hAnsi="Times New Roman" w:cs="Times New Roman"/>
              <w:sz w:val="26"/>
              <w:szCs w:val="26"/>
            </w:rPr>
            <w:t>1.4. Chức năng chính của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_Toc240890830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DF1E6B2">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"_Toc240890831" </w:instrText>
          </w:r>
          <w:r>
            <w:fldChar w:fldCharType="separate"/>
          </w:r>
          <w:r>
            <w:rPr>
              <w:rStyle w:val="20"/>
              <w:rFonts w:ascii="Times New Roman" w:hAnsi="Times New Roman" w:cs="Times New Roman"/>
              <w:sz w:val="26"/>
              <w:szCs w:val="26"/>
            </w:rPr>
            <w:t>1.5. Kiến trúc tổng thể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_Toc240890831 \h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C2D6791">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"_Toc240890832" </w:instrText>
          </w:r>
          <w:r>
            <w:fldChar w:fldCharType="separate"/>
          </w:r>
          <w:r>
            <w:rPr>
              <w:rStyle w:val="20"/>
              <w:rFonts w:ascii="Times New Roman" w:hAnsi="Times New Roman" w:cs="Times New Roman"/>
              <w:sz w:val="26"/>
              <w:szCs w:val="26"/>
            </w:rPr>
            <w:t>1.5.1. Tầng phần cứng – Library Hardware (ESP32)</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_Toc240890832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1A4FF3B">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"_Toc240890833" </w:instrText>
          </w:r>
          <w:r>
            <w:fldChar w:fldCharType="separate"/>
          </w:r>
          <w:r>
            <w:rPr>
              <w:rStyle w:val="20"/>
              <w:rFonts w:ascii="Times New Roman" w:hAnsi="Times New Roman" w:cs="Times New Roman"/>
              <w:sz w:val="26"/>
              <w:szCs w:val="26"/>
            </w:rPr>
            <w:t>1.5.2. Tầng đám mây – Firebase Cloud Backend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_Toc240890833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D70AF50">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"_Toc240890834" </w:instrText>
          </w:r>
          <w:r>
            <w:fldChar w:fldCharType="separate"/>
          </w:r>
          <w:r>
            <w:rPr>
              <w:rStyle w:val="20"/>
              <w:rFonts w:ascii="Times New Roman" w:hAnsi="Times New Roman" w:cs="Times New Roman"/>
              <w:sz w:val="26"/>
              <w:szCs w:val="26"/>
            </w:rPr>
            <w:t>1.5.3. Tầng ứng dụng di động – Mobile Application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_Toc240890834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A1A20BE">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"_Toc240890835" </w:instrText>
          </w:r>
          <w:r>
            <w:fldChar w:fldCharType="separate"/>
          </w:r>
          <w:r>
            <w:rPr>
              <w:rStyle w:val="20"/>
              <w:rFonts w:ascii="Times New Roman" w:hAnsi="Times New Roman" w:cs="Times New Roman"/>
              <w:sz w:val="26"/>
              <w:szCs w:val="26"/>
            </w:rPr>
            <w:t>1.5.4. Module AI (Tùy chọn)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_Toc240890835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4D398CB">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"_Toc240890836" </w:instrText>
          </w:r>
          <w:r>
            <w:fldChar w:fldCharType="separate"/>
          </w:r>
          <w:r>
            <w:rPr>
              <w:rStyle w:val="20"/>
              <w:rFonts w:ascii="Times New Roman" w:hAnsi="Times New Roman" w:cs="Times New Roman"/>
              <w:sz w:val="26"/>
              <w:szCs w:val="26"/>
            </w:rPr>
            <w:t>1.6. Công nghệ và công cụ sử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_Toc240890836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916695B">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"_Toc240890837" </w:instrText>
          </w:r>
          <w:r>
            <w:fldChar w:fldCharType="separate"/>
          </w:r>
          <w:r>
            <w:rPr>
              <w:rStyle w:val="20"/>
              <w:rFonts w:ascii="Times New Roman" w:hAnsi="Times New Roman" w:cs="Times New Roman"/>
              <w:sz w:val="26"/>
              <w:szCs w:val="26"/>
            </w:rPr>
            <w:t>1.7. Quy trình triển khai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_Toc240890837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C4CCB0B">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"_Toc240890838" </w:instrText>
          </w:r>
          <w:r>
            <w:fldChar w:fldCharType="separate"/>
          </w:r>
          <w:r>
            <w:rPr>
              <w:rStyle w:val="20"/>
              <w:rFonts w:ascii="Times New Roman" w:hAnsi="Times New Roman" w:cs="Times New Roman"/>
              <w:sz w:val="26"/>
              <w:szCs w:val="26"/>
            </w:rPr>
            <w:t>1.8. Cấu trúc báo cáo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_Toc240890838 \h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173212C">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"_Toc240890839" </w:instrText>
          </w:r>
          <w:r>
            <w:fldChar w:fldCharType="separate"/>
          </w:r>
          <w:r>
            <w:rPr>
              <w:rStyle w:val="20"/>
              <w:rFonts w:ascii="Times New Roman" w:hAnsi="Times New Roman" w:cs="Times New Roman"/>
              <w:sz w:val="26"/>
              <w:szCs w:val="26"/>
            </w:rPr>
            <w:t>1.9. Kết chương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_Toc240890839 \h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9D85B80">
          <w:pPr>
            <w:pStyle w:val="39"/>
            <w:tabs>
              <w:tab w:val="right" w:leader="dot" w:pos="9395"/>
            </w:tabs>
            <w:spacing w:line="360" w:lineRule="auto"/>
            <w:rPr>
              <w:rFonts w:ascii="Times New Roman" w:hAnsi="Times New Roman" w:cs="Times New Roman"/>
              <w:sz w:val="26"/>
              <w:szCs w:val="26"/>
            </w:rPr>
          </w:pPr>
          <w:r>
            <w:fldChar w:fldCharType="begin"/>
          </w:r>
          <w:r>
            <w:instrText xml:space="preserve"> HYPERLINK \l "_Toc240890840" </w:instrText>
          </w:r>
          <w:r>
            <w:fldChar w:fldCharType="separate"/>
          </w:r>
          <w:r>
            <w:rPr>
              <w:rStyle w:val="20"/>
              <w:rFonts w:ascii="Times New Roman" w:hAnsi="Times New Roman" w:cs="Times New Roman"/>
              <w:sz w:val="26"/>
              <w:szCs w:val="26"/>
            </w:rPr>
            <w:t>CHƯƠNG 2: CƠ SỞ LÝ THUYẾT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_Toc240890840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03F371D">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"_Toc240890841" </w:instrText>
          </w:r>
          <w:r>
            <w:fldChar w:fldCharType="separate"/>
          </w:r>
          <w:r>
            <w:rPr>
              <w:rStyle w:val="20"/>
              <w:rFonts w:ascii="Times New Roman" w:hAnsi="Times New Roman" w:cs="Times New Roman"/>
              <w:sz w:val="26"/>
              <w:szCs w:val="26"/>
            </w:rPr>
            <w:t>2.1. Nền tảng phát triển ứng dụng di động (React Native &amp; TypeScript)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_Toc240890841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A6BEEBF">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"_Toc240890842" </w:instrText>
          </w:r>
          <w:r>
            <w:fldChar w:fldCharType="separate"/>
          </w:r>
          <w:r>
            <w:rPr>
              <w:rStyle w:val="20"/>
              <w:rFonts w:ascii="Times New Roman" w:hAnsi="Times New Roman" w:cs="Times New Roman"/>
              <w:sz w:val="26"/>
              <w:szCs w:val="26"/>
            </w:rPr>
            <w:t>2.1.1. Tổng quan về công nghệ Cross-Platform và React Native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_Toc240890842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2EF42A9">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"_Toc240890843" </w:instrText>
          </w:r>
          <w:r>
            <w:fldChar w:fldCharType="separate"/>
          </w:r>
          <w:r>
            <w:rPr>
              <w:rStyle w:val="20"/>
              <w:rFonts w:ascii="Times New Roman" w:hAnsi="Times New Roman" w:cs="Times New Roman"/>
              <w:sz w:val="26"/>
              <w:szCs w:val="26"/>
            </w:rPr>
            <w:t>2.1.2. Ngôn ngữ TypeScript trong ứng dụng di động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_Toc240890843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C44E68A">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"_Toc240890844" </w:instrText>
          </w:r>
          <w:r>
            <w:fldChar w:fldCharType="separate"/>
          </w:r>
          <w:r>
            <w:rPr>
              <w:rStyle w:val="20"/>
              <w:rFonts w:ascii="Times New Roman" w:hAnsi="Times New Roman" w:cs="Times New Roman"/>
              <w:sz w:val="26"/>
              <w:szCs w:val="26"/>
            </w:rPr>
            <w:t>2.1.3. Quản lý trạng thái ứng dụng với Redux Toolkit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_Toc240890844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22ADBBB">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"_Toc240890845" </w:instrText>
          </w:r>
          <w:r>
            <w:fldChar w:fldCharType="separate"/>
          </w:r>
          <w:r>
            <w:rPr>
              <w:rStyle w:val="20"/>
              <w:rFonts w:ascii="Times New Roman" w:hAnsi="Times New Roman" w:cs="Times New Roman"/>
              <w:sz w:val="26"/>
              <w:szCs w:val="26"/>
            </w:rPr>
            <w:t>2.1.4. Điều hướng và Quản lý màn hình với React Navigation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_Toc240890845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DDB9A42">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"_Toc240890846" </w:instrText>
          </w:r>
          <w:r>
            <w:fldChar w:fldCharType="separate"/>
          </w:r>
          <w:r>
            <w:rPr>
              <w:rStyle w:val="20"/>
              <w:rFonts w:ascii="Times New Roman" w:hAnsi="Times New Roman" w:cs="Times New Roman"/>
              <w:sz w:val="26"/>
              <w:szCs w:val="26"/>
            </w:rPr>
            <w:t>2.2. Nền tảng Điện toán Đám mây &amp; Dịch vụ Backend (Google Firebase)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_Toc240890846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58468B9">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"_Toc240890847" </w:instrText>
          </w:r>
          <w:r>
            <w:fldChar w:fldCharType="separate"/>
          </w:r>
          <w:r>
            <w:rPr>
              <w:rStyle w:val="20"/>
              <w:rFonts w:ascii="Times New Roman" w:hAnsi="Times New Roman" w:cs="Times New Roman"/>
              <w:sz w:val="26"/>
              <w:szCs w:val="26"/>
            </w:rPr>
            <w:t>2.2.1. Firebase Authentication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_Toc240890847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329ECB4">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"_Toc240890848" </w:instrText>
          </w:r>
          <w:r>
            <w:fldChar w:fldCharType="separate"/>
          </w:r>
          <w:r>
            <w:rPr>
              <w:rStyle w:val="20"/>
              <w:rFonts w:ascii="Times New Roman" w:hAnsi="Times New Roman" w:cs="Times New Roman"/>
              <w:sz w:val="26"/>
              <w:szCs w:val="26"/>
            </w:rPr>
            <w:t>2.2.2. Cơ sở dữ liệu Firebase Firestore NoSQL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_Toc240890848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39CD126">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"_Toc240890849" </w:instrText>
          </w:r>
          <w:r>
            <w:fldChar w:fldCharType="separate"/>
          </w:r>
          <w:r>
            <w:rPr>
              <w:rStyle w:val="20"/>
              <w:rFonts w:ascii="Times New Roman" w:hAnsi="Times New Roman" w:cs="Times New Roman"/>
              <w:sz w:val="26"/>
              <w:szCs w:val="26"/>
            </w:rPr>
            <w:t>2.2.3. Firebase Cloud Storage &amp; Cloud Messaging (FCM)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_Toc240890849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1696277">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"_Toc240890850" </w:instrText>
          </w:r>
          <w:r>
            <w:fldChar w:fldCharType="separate"/>
          </w:r>
          <w:r>
            <w:rPr>
              <w:rStyle w:val="20"/>
              <w:rFonts w:ascii="Times New Roman" w:hAnsi="Times New Roman" w:cs="Times New Roman"/>
              <w:sz w:val="26"/>
              <w:szCs w:val="26"/>
            </w:rPr>
            <w:t>2.2.4. Firebase Cloud Functions (Serverless Architecture)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_Toc240890850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3A1F92F">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"_Toc240890851" </w:instrText>
          </w:r>
          <w:r>
            <w:fldChar w:fldCharType="separate"/>
          </w:r>
          <w:r>
            <w:rPr>
              <w:rStyle w:val="20"/>
              <w:rFonts w:ascii="Times New Roman" w:hAnsi="Times New Roman" w:cs="Times New Roman"/>
              <w:sz w:val="26"/>
              <w:szCs w:val="26"/>
            </w:rPr>
            <w:t>2.3. Internet of Things (IoT) &amp; Vi điều khiển ESP32</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_Toc240890851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8732756">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"_Toc240890852" </w:instrText>
          </w:r>
          <w:r>
            <w:fldChar w:fldCharType="separate"/>
          </w:r>
          <w:r>
            <w:rPr>
              <w:rStyle w:val="20"/>
              <w:rFonts w:ascii="Times New Roman" w:hAnsi="Times New Roman" w:cs="Times New Roman"/>
              <w:sz w:val="26"/>
              <w:szCs w:val="26"/>
            </w:rPr>
            <w:t>2.3.1. Tổng quan về vi điều khiển ESP32</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_Toc240890852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5F9E700">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"_Toc240890853" </w:instrText>
          </w:r>
          <w:r>
            <w:fldChar w:fldCharType="separate"/>
          </w:r>
          <w:r>
            <w:rPr>
              <w:rStyle w:val="20"/>
              <w:rFonts w:ascii="Times New Roman" w:hAnsi="Times New Roman" w:cs="Times New Roman"/>
              <w:sz w:val="26"/>
              <w:szCs w:val="26"/>
            </w:rPr>
            <w:t>2.3.2. Các cảm biến thu thập dữ liệu thực tế</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_Toc240890853 \h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085BA3B">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"_Toc240890854" </w:instrText>
          </w:r>
          <w:r>
            <w:fldChar w:fldCharType="separate"/>
          </w:r>
          <w:r>
            <w:rPr>
              <w:rStyle w:val="20"/>
              <w:rFonts w:ascii="Times New Roman" w:hAnsi="Times New Roman" w:cs="Times New Roman"/>
              <w:sz w:val="26"/>
              <w:szCs w:val="26"/>
            </w:rPr>
            <w:t>2.3.3. Giao thức truyền thông IoT: MQTT vs HTTP/HTTPS</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_Toc240890854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B403760">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"_Toc240890855" </w:instrText>
          </w:r>
          <w:r>
            <w:fldChar w:fldCharType="separate"/>
          </w:r>
          <w:r>
            <w:rPr>
              <w:rStyle w:val="20"/>
              <w:rFonts w:ascii="Times New Roman" w:hAnsi="Times New Roman" w:cs="Times New Roman"/>
              <w:sz w:val="26"/>
              <w:szCs w:val="26"/>
            </w:rPr>
            <w:t>2.4. Trí tuệ Nhân tạo (AI) &amp; Máy học trong Thư viện (Tùy chọn)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_Toc240890855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75B3B64">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"_Toc240890856" </w:instrText>
          </w:r>
          <w:r>
            <w:fldChar w:fldCharType="separate"/>
          </w:r>
          <w:r>
            <w:rPr>
              <w:rStyle w:val="20"/>
              <w:rFonts w:ascii="Times New Roman" w:hAnsi="Times New Roman" w:cs="Times New Roman"/>
              <w:sz w:val="26"/>
              <w:szCs w:val="26"/>
            </w:rPr>
            <w:t>2.4.1. Hệ thống Gợi ý Sách thông minh (Recommendation System)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_Toc240890856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A9FBA55">
          <w:pPr>
            <w:pStyle w:val="41"/>
            <w:tabs>
              <w:tab w:val="right" w:leader="dot" w:pos="9395"/>
            </w:tabs>
            <w:spacing w:line="360" w:lineRule="auto"/>
            <w:rPr>
              <w:rFonts w:ascii="Times New Roman" w:hAnsi="Times New Roman" w:cs="Times New Roman"/>
              <w:sz w:val="26"/>
              <w:szCs w:val="26"/>
            </w:rPr>
          </w:pPr>
          <w:r>
            <w:fldChar w:fldCharType="begin"/>
          </w:r>
          <w:r>
            <w:instrText xml:space="preserve"> HYPERLINK \l "_Toc240890857" </w:instrText>
          </w:r>
          <w:r>
            <w:fldChar w:fldCharType="separate"/>
          </w:r>
          <w:r>
            <w:rPr>
              <w:rStyle w:val="20"/>
              <w:rFonts w:ascii="Times New Roman" w:hAnsi="Times New Roman" w:cs="Times New Roman"/>
              <w:sz w:val="26"/>
              <w:szCs w:val="26"/>
            </w:rPr>
            <w:t>2.4.2. Mô hình Dự đoán Nhu cầu Sử dụng Chỗ ngồi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_Toc240890857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9F06E54">
          <w:pPr>
            <w:pStyle w:val="40"/>
            <w:tabs>
              <w:tab w:val="right" w:leader="dot" w:pos="9395"/>
            </w:tabs>
            <w:spacing w:line="360" w:lineRule="auto"/>
            <w:rPr>
              <w:rFonts w:ascii="Times New Roman" w:hAnsi="Times New Roman" w:cs="Times New Roman"/>
              <w:sz w:val="26"/>
              <w:szCs w:val="26"/>
            </w:rPr>
          </w:pPr>
          <w:r>
            <w:fldChar w:fldCharType="begin"/>
          </w:r>
          <w:r>
            <w:instrText xml:space="preserve"> HYPERLINK \l "_Toc240890858" </w:instrText>
          </w:r>
          <w:r>
            <w:fldChar w:fldCharType="separate"/>
          </w:r>
          <w:r>
            <w:rPr>
              <w:rStyle w:val="20"/>
              <w:rFonts w:ascii="Times New Roman" w:hAnsi="Times New Roman" w:cs="Times New Roman"/>
              <w:sz w:val="26"/>
              <w:szCs w:val="26"/>
            </w:rPr>
            <w:t>2.5. Bảng so sánh và đánh giá lựa chọn công nghệ</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_Toc240890858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B259C88">
          <w:pPr>
            <w:pStyle w:val="40"/>
            <w:tabs>
              <w:tab w:val="right" w:leader="dot" w:pos="9395"/>
            </w:tabs>
            <w:spacing w:line="360" w:lineRule="auto"/>
            <w:rPr>
              <w:rFonts w:ascii="Times New Roman" w:hAnsi="Times New Roman" w:cs="Times New Roman"/>
            </w:rPr>
          </w:pPr>
          <w:r>
            <w:fldChar w:fldCharType="begin"/>
          </w:r>
          <w:r>
            <w:instrText xml:space="preserve"> HYPERLINK \l "_Toc240890859" </w:instrText>
          </w:r>
          <w:r>
            <w:fldChar w:fldCharType="separate"/>
          </w:r>
          <w:r>
            <w:rPr>
              <w:rStyle w:val="20"/>
              <w:rFonts w:ascii="Times New Roman" w:hAnsi="Times New Roman" w:cs="Times New Roman"/>
              <w:sz w:val="26"/>
              <w:szCs w:val="26"/>
            </w:rPr>
            <w:t>2.6. Kết chương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_Toc240890859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577C5A8">
          <w:pPr>
            <w:rPr>
              <w:rFonts w:ascii="Times New Roman" w:hAnsi="Times New Roman" w:cs="Times New Roman"/>
            </w:rPr>
          </w:pPr>
          <w:r>
            <w:rPr>
              <w:rFonts w:ascii="Times New Roman" w:hAnsi="Times New Roman" w:cs="Times New Roman"/>
              <w:b/>
              <w:bCs/>
            </w:rPr>
            <w:fldChar w:fldCharType="end"/>
          </w:r>
        </w:p>
      </w:sdtContent>
    </w:sdt>
    <w:p w14:paraId="5C49C589">
      <w:pPr>
        <w:spacing w:after="0" w:line="240" w:lineRule="auto"/>
        <w:rPr>
          <w:rFonts w:ascii="Times New Roman" w:hAnsi="Times New Roman" w:eastAsia="Times New Roman" w:cs="Times New Roman"/>
          <w:b/>
          <w:sz w:val="36"/>
          <w:szCs w:val="36"/>
        </w:rPr>
      </w:pPr>
      <w:r>
        <w:rPr>
          <w:rFonts w:ascii="Times New Roman" w:hAnsi="Times New Roman" w:eastAsia="Times New Roman" w:cs="Times New Roman"/>
          <w:b/>
          <w:sz w:val="36"/>
          <w:szCs w:val="36"/>
        </w:rPr>
        <w:br w:type="page"/>
      </w:r>
    </w:p>
    <w:p w14:paraId="3ED86BD8">
      <w:pPr>
        <w:spacing w:after="360" w:line="240" w:lineRule="auto"/>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DANH MỤC HÌNH ẢNH</w:t>
      </w:r>
    </w:p>
    <w:p w14:paraId="0CD49EA2">
      <w:pPr>
        <w:pStyle w:val="37"/>
        <w:tabs>
          <w:tab w:val="right" w:leader="dot" w:pos="9395"/>
        </w:tabs>
        <w:spacing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fldChar w:fldCharType="begin"/>
      </w:r>
      <w:r>
        <w:rPr>
          <w:rFonts w:ascii="Times New Roman" w:hAnsi="Times New Roman" w:eastAsia="Times New Roman" w:cs="Times New Roman"/>
          <w:b/>
          <w:sz w:val="26"/>
          <w:szCs w:val="26"/>
        </w:rPr>
        <w:instrText xml:space="preserve"> TOC \h \z \c "Hình" </w:instrText>
      </w:r>
      <w:r>
        <w:rPr>
          <w:rFonts w:ascii="Times New Roman" w:hAnsi="Times New Roman" w:eastAsia="Times New Roman" w:cs="Times New Roman"/>
          <w:b/>
          <w:sz w:val="26"/>
          <w:szCs w:val="26"/>
        </w:rPr>
        <w:fldChar w:fldCharType="separate"/>
      </w:r>
      <w:r>
        <w:fldChar w:fldCharType="begin"/>
      </w:r>
      <w:r>
        <w:instrText xml:space="preserve"> HYPERLINK \l "_Toc240893530" </w:instrText>
      </w:r>
      <w:r>
        <w:fldChar w:fldCharType="separate"/>
      </w:r>
      <w:r>
        <w:rPr>
          <w:rStyle w:val="20"/>
          <w:rFonts w:ascii="Times New Roman" w:hAnsi="Times New Roman" w:cs="Times New Roman"/>
          <w:i/>
          <w:sz w:val="26"/>
          <w:szCs w:val="26"/>
        </w:rPr>
        <w:t xml:space="preserve">Hình 1.1. </w:t>
      </w:r>
      <w:r>
        <w:rPr>
          <w:rStyle w:val="20"/>
          <w:rFonts w:ascii="Times New Roman" w:hAnsi="Times New Roman" w:eastAsia="Times New Roman" w:cs="Times New Roman"/>
          <w:i/>
          <w:sz w:val="26"/>
          <w:szCs w:val="26"/>
        </w:rPr>
        <w:t>Giao diện các chức năng chính của ứng dụng Smart Library (Mobile)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_Toc240893530 \h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3376530">
      <w:pPr>
        <w:pStyle w:val="37"/>
        <w:tabs>
          <w:tab w:val="right" w:leader="dot" w:pos="9395"/>
        </w:tabs>
        <w:spacing w:line="360" w:lineRule="auto"/>
        <w:jc w:val="both"/>
        <w:rPr>
          <w:rFonts w:ascii="Times New Roman" w:hAnsi="Times New Roman" w:cs="Times New Roman"/>
          <w:sz w:val="26"/>
          <w:szCs w:val="26"/>
        </w:rPr>
      </w:pPr>
      <w:r>
        <w:fldChar w:fldCharType="begin"/>
      </w:r>
      <w:r>
        <w:instrText xml:space="preserve"> HYPERLINK \l "_Toc240893531" </w:instrText>
      </w:r>
      <w:r>
        <w:fldChar w:fldCharType="separate"/>
      </w:r>
      <w:r>
        <w:rPr>
          <w:rStyle w:val="20"/>
          <w:rFonts w:ascii="Times New Roman" w:hAnsi="Times New Roman" w:cs="Times New Roman"/>
          <w:i/>
          <w:sz w:val="26"/>
          <w:szCs w:val="26"/>
        </w:rPr>
        <w:t>Hình 1.2. Kiến trúc tổng thể hệ thống Smart Library Management App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_Toc240893531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303EE5E">
      <w:pPr>
        <w:pStyle w:val="37"/>
        <w:tabs>
          <w:tab w:val="right" w:leader="dot" w:pos="9395"/>
        </w:tabs>
        <w:spacing w:line="360" w:lineRule="auto"/>
        <w:jc w:val="both"/>
        <w:rPr>
          <w:rFonts w:ascii="Times New Roman" w:hAnsi="Times New Roman" w:cs="Times New Roman"/>
          <w:sz w:val="26"/>
          <w:szCs w:val="26"/>
        </w:rPr>
      </w:pPr>
      <w:r>
        <w:fldChar w:fldCharType="begin"/>
      </w:r>
      <w:r>
        <w:instrText xml:space="preserve"> HYPERLINK \l "_Toc240893532" </w:instrText>
      </w:r>
      <w:r>
        <w:fldChar w:fldCharType="separate"/>
      </w:r>
      <w:r>
        <w:rPr>
          <w:rStyle w:val="20"/>
          <w:rFonts w:ascii="Times New Roman" w:hAnsi="Times New Roman" w:cs="Times New Roman"/>
          <w:i/>
          <w:sz w:val="26"/>
          <w:szCs w:val="26"/>
        </w:rPr>
        <w:t>Hình 1.3. Quy trình triển khai dự án Smart Library (9 giai đoạn)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_Toc240893532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92595A8">
      <w:pPr>
        <w:pStyle w:val="37"/>
        <w:tabs>
          <w:tab w:val="right" w:leader="dot" w:pos="9395"/>
        </w:tabs>
        <w:spacing w:line="360" w:lineRule="auto"/>
        <w:jc w:val="both"/>
        <w:rPr>
          <w:rFonts w:ascii="Times New Roman" w:hAnsi="Times New Roman" w:cs="Times New Roman"/>
          <w:sz w:val="26"/>
          <w:szCs w:val="26"/>
        </w:rPr>
      </w:pPr>
      <w:r>
        <w:fldChar w:fldCharType="begin"/>
      </w:r>
      <w:r>
        <w:instrText xml:space="preserve"> HYPERLINK \l "_Toc240893533" </w:instrText>
      </w:r>
      <w:r>
        <w:fldChar w:fldCharType="separate"/>
      </w:r>
      <w:r>
        <w:rPr>
          <w:rStyle w:val="20"/>
          <w:rFonts w:ascii="Times New Roman" w:hAnsi="Times New Roman" w:cs="Times New Roman"/>
          <w:i/>
          <w:sz w:val="26"/>
          <w:szCs w:val="26"/>
        </w:rPr>
        <w:t>Hình 2.1. Kiến trúc luồng thực thi và Bridge/JSI trong React Native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_Toc240893533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343C66C">
      <w:pPr>
        <w:spacing w:after="0" w:line="360" w:lineRule="auto"/>
        <w:jc w:val="both"/>
        <w:rPr>
          <w:rFonts w:ascii="Times New Roman" w:hAnsi="Times New Roman" w:eastAsia="Times New Roman" w:cs="Times New Roman"/>
          <w:b/>
          <w:sz w:val="36"/>
          <w:szCs w:val="36"/>
        </w:rPr>
      </w:pPr>
      <w:r>
        <w:rPr>
          <w:rFonts w:ascii="Times New Roman" w:hAnsi="Times New Roman" w:eastAsia="Times New Roman" w:cs="Times New Roman"/>
          <w:b/>
          <w:sz w:val="26"/>
          <w:szCs w:val="26"/>
        </w:rPr>
        <w:fldChar w:fldCharType="end"/>
      </w:r>
      <w:r>
        <w:rPr>
          <w:rFonts w:ascii="Times New Roman" w:hAnsi="Times New Roman" w:eastAsia="Times New Roman" w:cs="Times New Roman"/>
          <w:b/>
          <w:sz w:val="36"/>
          <w:szCs w:val="36"/>
        </w:rPr>
        <w:br w:type="page"/>
      </w:r>
    </w:p>
    <w:p w14:paraId="035BAE5C">
      <w:pPr>
        <w:spacing w:after="360" w:line="240" w:lineRule="auto"/>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DANH MỤC BẢNG</w:t>
      </w:r>
    </w:p>
    <w:p w14:paraId="2DDE6DC5">
      <w:pPr>
        <w:pStyle w:val="37"/>
        <w:tabs>
          <w:tab w:val="right" w:leader="dot" w:pos="9395"/>
        </w:tabs>
        <w:spacing w:line="360" w:lineRule="auto"/>
        <w:rPr>
          <w:rFonts w:ascii="Times New Roman" w:hAnsi="Times New Roman" w:cs="Times New Roman"/>
          <w:sz w:val="26"/>
          <w:szCs w:val="26"/>
        </w:rPr>
      </w:pPr>
      <w:r>
        <w:rPr>
          <w:rFonts w:ascii="Times New Roman" w:hAnsi="Times New Roman" w:eastAsia="Times New Roman" w:cs="Times New Roman"/>
          <w:b/>
          <w:sz w:val="26"/>
          <w:szCs w:val="26"/>
        </w:rPr>
        <w:fldChar w:fldCharType="begin"/>
      </w:r>
      <w:r>
        <w:rPr>
          <w:rFonts w:ascii="Times New Roman" w:hAnsi="Times New Roman" w:eastAsia="Times New Roman" w:cs="Times New Roman"/>
          <w:b/>
          <w:sz w:val="26"/>
          <w:szCs w:val="26"/>
        </w:rPr>
        <w:instrText xml:space="preserve"> TOC \h \z \c "Bảng" </w:instrText>
      </w:r>
      <w:r>
        <w:rPr>
          <w:rFonts w:ascii="Times New Roman" w:hAnsi="Times New Roman" w:eastAsia="Times New Roman" w:cs="Times New Roman"/>
          <w:b/>
          <w:sz w:val="26"/>
          <w:szCs w:val="26"/>
        </w:rPr>
        <w:fldChar w:fldCharType="separate"/>
      </w:r>
      <w:r>
        <w:fldChar w:fldCharType="begin"/>
      </w:r>
      <w:r>
        <w:instrText xml:space="preserve"> HYPERLINK \l "_Toc240895479" </w:instrText>
      </w:r>
      <w:r>
        <w:fldChar w:fldCharType="separate"/>
      </w:r>
      <w:r>
        <w:rPr>
          <w:rStyle w:val="20"/>
          <w:rFonts w:ascii="Times New Roman" w:hAnsi="Times New Roman" w:cs="Times New Roman"/>
          <w:i/>
          <w:sz w:val="26"/>
          <w:szCs w:val="26"/>
        </w:rPr>
        <w:t xml:space="preserve">Bảng 1.1. </w:t>
      </w:r>
      <w:r>
        <w:rPr>
          <w:rStyle w:val="20"/>
          <w:rFonts w:ascii="Times New Roman" w:hAnsi="Times New Roman" w:eastAsia="Times New Roman" w:cs="Times New Roman"/>
          <w:i/>
          <w:sz w:val="26"/>
          <w:szCs w:val="26"/>
        </w:rPr>
        <w:t>Công nghệ và công cụ sử dụng trong dự án Smart Library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_Toc240895479 \h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9017EF1">
      <w:pPr>
        <w:pStyle w:val="37"/>
        <w:tabs>
          <w:tab w:val="right" w:leader="dot" w:pos="9395"/>
        </w:tabs>
        <w:spacing w:line="360" w:lineRule="auto"/>
        <w:rPr>
          <w:rFonts w:ascii="Times New Roman" w:hAnsi="Times New Roman" w:cs="Times New Roman"/>
          <w:sz w:val="26"/>
          <w:szCs w:val="26"/>
        </w:rPr>
      </w:pPr>
      <w:r>
        <w:fldChar w:fldCharType="begin"/>
      </w:r>
      <w:r>
        <w:instrText xml:space="preserve"> HYPERLINK \l "_Toc240895480" </w:instrText>
      </w:r>
      <w:r>
        <w:fldChar w:fldCharType="separate"/>
      </w:r>
      <w:r>
        <w:rPr>
          <w:rStyle w:val="20"/>
          <w:rFonts w:ascii="Times New Roman" w:hAnsi="Times New Roman" w:cs="Times New Roman"/>
          <w:i/>
          <w:sz w:val="26"/>
          <w:szCs w:val="26"/>
        </w:rPr>
        <w:t>Bảng 2.1. So sánh các giải pháp phát triển ứng dụng di động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_Toc240895480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1C21C59">
      <w:pPr>
        <w:pStyle w:val="37"/>
        <w:tabs>
          <w:tab w:val="right" w:leader="dot" w:pos="9395"/>
        </w:tabs>
        <w:spacing w:line="360" w:lineRule="auto"/>
        <w:rPr>
          <w:rFonts w:ascii="Times New Roman" w:hAnsi="Times New Roman" w:cs="Times New Roman"/>
          <w:sz w:val="26"/>
          <w:szCs w:val="26"/>
        </w:rPr>
      </w:pPr>
      <w:r>
        <w:fldChar w:fldCharType="begin"/>
      </w:r>
      <w:r>
        <w:instrText xml:space="preserve"> HYPERLINK \l "_Toc240895481" </w:instrText>
      </w:r>
      <w:r>
        <w:fldChar w:fldCharType="separate"/>
      </w:r>
      <w:r>
        <w:rPr>
          <w:rStyle w:val="20"/>
          <w:rFonts w:ascii="Times New Roman" w:hAnsi="Times New Roman" w:cs="Times New Roman"/>
          <w:i/>
          <w:sz w:val="26"/>
          <w:szCs w:val="26"/>
        </w:rPr>
        <w:t>Bảng 2.2. So sánh giải pháp cơ sở dữ liệu Backend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_Toc240895481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E468A5F">
      <w:pPr>
        <w:pStyle w:val="37"/>
        <w:tabs>
          <w:tab w:val="right" w:leader="dot" w:pos="9395"/>
        </w:tabs>
        <w:spacing w:line="360" w:lineRule="auto"/>
        <w:rPr>
          <w:rFonts w:ascii="Times New Roman" w:hAnsi="Times New Roman" w:cs="Times New Roman"/>
          <w:sz w:val="26"/>
          <w:szCs w:val="26"/>
        </w:rPr>
      </w:pPr>
      <w:r>
        <w:fldChar w:fldCharType="begin"/>
      </w:r>
      <w:r>
        <w:instrText xml:space="preserve"> HYPERLINK \l "_Toc240895482" </w:instrText>
      </w:r>
      <w:r>
        <w:fldChar w:fldCharType="separate"/>
      </w:r>
      <w:r>
        <w:rPr>
          <w:rStyle w:val="20"/>
          <w:rFonts w:ascii="Times New Roman" w:hAnsi="Times New Roman" w:cs="Times New Roman"/>
          <w:i/>
          <w:sz w:val="26"/>
          <w:szCs w:val="26"/>
        </w:rPr>
        <w:t>Bảng 2.3. So sánh các giao thức truyền dữ liệu IoT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_Toc240895482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3543FA8">
      <w:pPr>
        <w:spacing w:after="0" w:line="360" w:lineRule="auto"/>
        <w:rPr>
          <w:rFonts w:ascii="Times New Roman" w:hAnsi="Times New Roman" w:eastAsia="Times New Roman" w:cs="Times New Roman"/>
          <w:b/>
          <w:sz w:val="36"/>
          <w:szCs w:val="36"/>
        </w:rPr>
      </w:pPr>
      <w:r>
        <w:rPr>
          <w:rFonts w:ascii="Times New Roman" w:hAnsi="Times New Roman" w:eastAsia="Times New Roman" w:cs="Times New Roman"/>
          <w:b/>
          <w:sz w:val="26"/>
          <w:szCs w:val="26"/>
        </w:rPr>
        <w:fldChar w:fldCharType="end"/>
      </w:r>
      <w:r>
        <w:rPr>
          <w:rFonts w:ascii="Times New Roman" w:hAnsi="Times New Roman" w:eastAsia="Times New Roman" w:cs="Times New Roman"/>
          <w:b/>
          <w:sz w:val="36"/>
          <w:szCs w:val="36"/>
        </w:rPr>
        <w:br w:type="page"/>
      </w:r>
    </w:p>
    <w:p w14:paraId="164F4C6B">
      <w:pPr>
        <w:pStyle w:val="2"/>
        <w:rPr>
          <w:rFonts w:cs="Times New Roman"/>
        </w:rPr>
        <w:sectPr>
          <w:footerReference r:id="rId5" w:type="default"/>
          <w:pgSz w:w="12240" w:h="15840"/>
          <w:pgMar w:top="1417" w:right="1134" w:bottom="1417" w:left="1701" w:header="720" w:footer="720" w:gutter="0"/>
          <w:pgBorders w:display="firstPage" w:offsetFrom="page">
            <w:top w:val="twistedLines1" w:color="auto" w:sz="22" w:space="24"/>
            <w:left w:val="twistedLines1" w:color="auto" w:sz="22" w:space="31"/>
            <w:bottom w:val="twistedLines1" w:color="auto" w:sz="22" w:space="24"/>
            <w:right w:val="twistedLines1" w:color="auto" w:sz="22" w:space="24"/>
          </w:pgBorders>
          <w:cols w:space="720" w:num="1"/>
          <w:docGrid w:linePitch="360" w:charSpace="0"/>
        </w:sectPr>
      </w:pPr>
      <w:bookmarkStart w:id="0" w:name="_Toc240890824"/>
    </w:p>
    <w:p w14:paraId="5840CDDA">
      <w:pPr>
        <w:pStyle w:val="2"/>
        <w:rPr>
          <w:rFonts w:cs="Times New Roman"/>
        </w:rPr>
      </w:pPr>
      <w:r>
        <w:rPr>
          <w:rFonts w:cs="Times New Roman"/>
        </w:rPr>
        <w:t>TỔNG QUAN VỀ DỰ ÁN</w:t>
      </w:r>
      <w:bookmarkEnd w:id="0"/>
    </w:p>
    <w:p w14:paraId="55E8D326">
      <w:pPr>
        <w:pStyle w:val="3"/>
        <w:rPr>
          <w:rFonts w:cs="Times New Roman"/>
        </w:rPr>
      </w:pPr>
      <w:bookmarkStart w:id="1" w:name="_Toc240890825"/>
      <w:r>
        <w:rPr>
          <w:rFonts w:cs="Times New Roman"/>
        </w:rPr>
        <w:t>Giới thiệu dự án</w:t>
      </w:r>
      <w:bookmarkEnd w:id="1"/>
    </w:p>
    <w:p w14:paraId="482E1974">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Smart Library là một hệ thống thư viện thông minh tích hợp công nghệ hiện đại, được phát triển nhằm nâng cao trải nghiệm học tập và tra cứu tài liệu cho sinh viên, giảng viên và cán bộ trong môi trường đại học. Dự án ra đời xuất phát từ thực tế rằng các thư viện truyền thống thường gặp khó khăn trong việc quản lý tài nguyên, theo dõi tình trạng chỗ ngồi, và cung cấp thông tin kịp thời đến người dùng.</w:t>
      </w:r>
    </w:p>
    <w:p w14:paraId="2AA0C86D">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Hệ thống Smart Library kết hợp ba thành phần chính: ứng dụng di động (Mobile App) phát triển bằng React Native và TypeScript, phần cứng IoT (ESP32) để thu thập dữ liệu thực tế trong thư viện, và nền tảng đám mây Firebase để đồng bộ và lưu trữ dữ liệu theo thời gian thực. Ngoài ra, hệ thống còn tích hợp module AI (tùy chọn) để gợi ý sách và dự đoán nhu cầu chỗ ngồi.</w:t>
      </w:r>
    </w:p>
    <w:p w14:paraId="7CFE7CBC">
      <w:pPr>
        <w:spacing w:after="24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Với khẩu hiệu "Đọc sách mọi lúc, mọi nơi – Kết nối tri thức – Kiến tạo tương lai", Smart Library hướng tới một môi trường học tập hiện đại, thông minh và tiện lợi, nơi mà người dùng có thể dễ dàng tìm kiếm sách, đặt chỗ ngồi, mượn/trả tài liệu và theo dõi lịch sử sử dụng chỉ thông qua chiếc điện thoại thông minh.</w:t>
      </w:r>
    </w:p>
    <w:p w14:paraId="334D6394">
      <w:pPr>
        <w:pStyle w:val="3"/>
        <w:rPr>
          <w:rFonts w:cs="Times New Roman"/>
        </w:rPr>
      </w:pPr>
      <w:bookmarkStart w:id="2" w:name="_Toc240890826"/>
      <w:r>
        <w:rPr>
          <w:rFonts w:cs="Times New Roman"/>
        </w:rPr>
        <w:t>Mục tiêu dự án</w:t>
      </w:r>
      <w:bookmarkEnd w:id="2"/>
    </w:p>
    <w:p w14:paraId="5E019165">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Dự án Smart Library được xây dựng với các mục tiêu cụ thể như sau:</w:t>
      </w:r>
    </w:p>
    <w:p w14:paraId="48A85CD6">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Mục tiêu kỹ thuật: </w:t>
      </w:r>
      <w:r>
        <w:rPr>
          <w:rFonts w:ascii="Times New Roman" w:hAnsi="Times New Roman" w:eastAsia="Times New Roman" w:cs="Times New Roman"/>
          <w:sz w:val="26"/>
          <w:szCs w:val="26"/>
        </w:rPr>
        <w:t>Phát triển ứng dụng di động đa nền tảng (Android/iOS) sử dụng React Native và TypeScript, tích hợp với phần cứng ESP32 qua giao thức MQTT/HTTP và nền tảng Firebase Cloud.</w:t>
      </w:r>
    </w:p>
    <w:p w14:paraId="4E7907EB">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Mục tiêu chức năng: </w:t>
      </w:r>
      <w:r>
        <w:rPr>
          <w:rFonts w:ascii="Times New Roman" w:hAnsi="Times New Roman" w:eastAsia="Times New Roman" w:cs="Times New Roman"/>
          <w:sz w:val="26"/>
          <w:szCs w:val="26"/>
        </w:rPr>
        <w:t>Cung cấp đầy đủ các chức năng quản lý thư viện bao gồm đăng nhập, tìm kiếm sách, xem chi tiết sách, đặt chỗ ngồi theo thời gian thực, mượn/trả sách, xem lịch sử và thống kê cá nhân.</w:t>
      </w:r>
    </w:p>
    <w:p w14:paraId="6C8BC27F">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Mục tiêu trải nghiệm người dùng: </w:t>
      </w:r>
      <w:r>
        <w:rPr>
          <w:rFonts w:ascii="Times New Roman" w:hAnsi="Times New Roman" w:eastAsia="Times New Roman" w:cs="Times New Roman"/>
          <w:sz w:val="26"/>
          <w:szCs w:val="26"/>
        </w:rPr>
        <w:t>Thiết kế giao diện thân thiện, trực quan và dễ sử dụng; gửi thông báo kịp thời về tình trạng sách và chỗ ngồi; cá nhân hóa trải nghiệm theo sở thích đọc sách.</w:t>
      </w:r>
    </w:p>
    <w:p w14:paraId="5FC85D24">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Mục tiêu nghiên cứu: </w:t>
      </w:r>
      <w:r>
        <w:rPr>
          <w:rFonts w:ascii="Times New Roman" w:hAnsi="Times New Roman" w:eastAsia="Times New Roman" w:cs="Times New Roman"/>
          <w:sz w:val="26"/>
          <w:szCs w:val="26"/>
        </w:rPr>
        <w:t>Nghiên cứu và áp dụng mô hình AI vào việc gợi ý sách phù hợp và dự đoán nhu cầu sử dụng phòng đọc, từ đó nâng cao hiệu quả quản lý tài nguyên thư viện.</w:t>
      </w:r>
    </w:p>
    <w:p w14:paraId="7A13C351">
      <w:pPr>
        <w:pStyle w:val="148"/>
        <w:numPr>
          <w:ilvl w:val="0"/>
          <w:numId w:val="8"/>
        </w:numPr>
        <w:spacing w:after="240" w:line="360" w:lineRule="auto"/>
        <w:ind w:left="714" w:hanging="357"/>
        <w:jc w:val="both"/>
        <w:rPr>
          <w:rFonts w:ascii="Times New Roman" w:hAnsi="Times New Roman" w:cs="Times New Roman"/>
          <w:sz w:val="26"/>
          <w:szCs w:val="26"/>
        </w:rPr>
      </w:pPr>
      <w:r>
        <w:rPr>
          <w:rFonts w:ascii="Times New Roman" w:hAnsi="Times New Roman" w:eastAsia="Times New Roman" w:cs="Times New Roman"/>
          <w:b/>
          <w:sz w:val="26"/>
          <w:szCs w:val="26"/>
        </w:rPr>
        <w:t xml:space="preserve">Mục tiêu học thuật: </w:t>
      </w:r>
      <w:r>
        <w:rPr>
          <w:rFonts w:ascii="Times New Roman" w:hAnsi="Times New Roman" w:eastAsia="Times New Roman" w:cs="Times New Roman"/>
          <w:sz w:val="26"/>
          <w:szCs w:val="26"/>
        </w:rPr>
        <w:t>Áp dụng kiến thức về lập trình di động, IoT, điện toán đám mây và trí tuệ nhân tạo vào một sản phẩm thực tế có giá trị ứng dụng cao trong môi trường đại học.</w:t>
      </w:r>
    </w:p>
    <w:p w14:paraId="4D274727">
      <w:pPr>
        <w:pStyle w:val="3"/>
        <w:rPr>
          <w:rFonts w:cs="Times New Roman"/>
        </w:rPr>
      </w:pPr>
      <w:bookmarkStart w:id="3" w:name="_Toc240890827"/>
      <w:r>
        <w:rPr>
          <w:rFonts w:cs="Times New Roman"/>
        </w:rPr>
        <w:t>Phạm vi và đối tượng sử dụng</w:t>
      </w:r>
      <w:bookmarkEnd w:id="3"/>
    </w:p>
    <w:p w14:paraId="2A8BEA6D">
      <w:pPr>
        <w:pStyle w:val="4"/>
        <w:rPr>
          <w:rFonts w:cs="Times New Roman"/>
        </w:rPr>
      </w:pPr>
      <w:bookmarkStart w:id="4" w:name="_Toc240890828"/>
      <w:r>
        <w:rPr>
          <w:rFonts w:cs="Times New Roman"/>
        </w:rPr>
        <w:t>Phạm vi dự án</w:t>
      </w:r>
      <w:bookmarkEnd w:id="4"/>
    </w:p>
    <w:p w14:paraId="5E4049F7">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Dự án tập trung phát triển hệ thống thư viện thông minh áp dụng trong phạm vi thư viện của một trường đại học, với các phạm vi cụ thể:</w:t>
      </w:r>
    </w:p>
    <w:p w14:paraId="6A6EFC47">
      <w:pPr>
        <w:pStyle w:val="24"/>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Phạm vi phần mềm: Ứng dụng di động (React Native + TypeScript) chạy trên Android và iOS; backend sử dụng hoàn toàn Firebase (Authentication, Firestore, Storage, Cloud Functions, Cloud Messaging).</w:t>
      </w:r>
    </w:p>
    <w:p w14:paraId="08D3DC77">
      <w:pPr>
        <w:pStyle w:val="24"/>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Phạm vi phần cứng: Bo mạch ESP32 kết nối WiFi, cảm biến ghế (PIR/Weight), cảm biến nhiệt độ - độ ẩm (DHT22), cảm biến ánh sáng (LDR), đầu đọc RFID tùy chọn (MFRC522).</w:t>
      </w:r>
    </w:p>
    <w:p w14:paraId="2492C64E">
      <w:pPr>
        <w:pStyle w:val="24"/>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Phạm vi AI: Module AI tùy chọn, phân tích dữ liệu lịch sử mượn sách và thói quen người dùng để gợi ý sách và dự đoán nhu cầu chỗ ngồi.</w:t>
      </w:r>
    </w:p>
    <w:p w14:paraId="367383CC">
      <w:pPr>
        <w:pStyle w:val="24"/>
        <w:spacing w:after="24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Phạm vi triển khai: Hệ thống được thiết kế cho quy mô thư viện vừa và nhỏ, có thể mở rộng (scale) khi cần thiết.</w:t>
      </w:r>
    </w:p>
    <w:p w14:paraId="08D16EE9">
      <w:pPr>
        <w:pStyle w:val="4"/>
        <w:rPr>
          <w:rFonts w:cs="Times New Roman"/>
        </w:rPr>
      </w:pPr>
      <w:bookmarkStart w:id="5" w:name="_Toc240890829"/>
      <w:r>
        <w:rPr>
          <w:rFonts w:cs="Times New Roman"/>
        </w:rPr>
        <w:t>Đối tượng sử dụng</w:t>
      </w:r>
      <w:bookmarkEnd w:id="5"/>
    </w:p>
    <w:p w14:paraId="435DE7C1">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Sinh viên: </w:t>
      </w:r>
      <w:r>
        <w:rPr>
          <w:rFonts w:ascii="Times New Roman" w:hAnsi="Times New Roman" w:eastAsia="Times New Roman" w:cs="Times New Roman"/>
          <w:sz w:val="26"/>
          <w:szCs w:val="26"/>
        </w:rPr>
        <w:t>Đối tượng chính của hệ thống. Sử dụng ứng dụng để tìm kiếm sách, đặt chỗ ngồi, mượn/trả tài liệu và nhận thông báo từ thư viện.</w:t>
      </w:r>
    </w:p>
    <w:p w14:paraId="31F020E8">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Giảng viên và cán bộ: </w:t>
      </w:r>
      <w:r>
        <w:rPr>
          <w:rFonts w:ascii="Times New Roman" w:hAnsi="Times New Roman" w:eastAsia="Times New Roman" w:cs="Times New Roman"/>
          <w:sz w:val="26"/>
          <w:szCs w:val="26"/>
        </w:rPr>
        <w:t>Sử dụng hệ thống để tra cứu tài liệu, đặt phòng học/khu vực đọc sách và theo dõi tình trạng tài nguyên.</w:t>
      </w:r>
    </w:p>
    <w:p w14:paraId="2E2CAB4D">
      <w:pPr>
        <w:pStyle w:val="148"/>
        <w:numPr>
          <w:ilvl w:val="0"/>
          <w:numId w:val="8"/>
        </w:numPr>
        <w:spacing w:after="24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Quản trị viên thư viện: </w:t>
      </w:r>
      <w:r>
        <w:rPr>
          <w:rFonts w:ascii="Times New Roman" w:hAnsi="Times New Roman" w:eastAsia="Times New Roman" w:cs="Times New Roman"/>
          <w:sz w:val="26"/>
          <w:szCs w:val="26"/>
        </w:rPr>
        <w:t>Quản lý danh mục sách, tài khoản người dùng, giám sát trạng thái phần cứng và xem báo cáo thống kê tổng hợp.</w:t>
      </w:r>
    </w:p>
    <w:p w14:paraId="69ACC4E0">
      <w:pPr>
        <w:pStyle w:val="3"/>
        <w:rPr>
          <w:rFonts w:cs="Times New Roman"/>
        </w:rPr>
      </w:pPr>
      <w:bookmarkStart w:id="6" w:name="_Toc240890830"/>
      <w:r>
        <w:rPr>
          <w:rFonts w:cs="Times New Roman"/>
        </w:rPr>
        <w:t>Chức năng chính của hệ thống</w:t>
      </w:r>
      <w:bookmarkEnd w:id="6"/>
    </w:p>
    <w:p w14:paraId="52AF14F4">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Hệ thống Smart Library được thiết kế với đầy đủ các chức năng cần thiết cho một thư viện thông minh hiện đại. Dưới đây là mô tả chi tiết các chức năng chính của ứng dụng di động:</w:t>
      </w:r>
    </w:p>
    <w:p w14:paraId="033D4A77">
      <w:pPr>
        <w:keepNext/>
        <w:spacing w:after="120" w:line="360" w:lineRule="auto"/>
        <w:jc w:val="center"/>
        <w:rPr>
          <w:rFonts w:ascii="Times New Roman" w:hAnsi="Times New Roman" w:cs="Times New Roman"/>
        </w:rPr>
      </w:pPr>
      <w:r>
        <w:rPr>
          <w:rFonts w:ascii="Times New Roman" w:hAnsi="Times New Roman" w:eastAsia="Times New Roman" w:cs="Times New Roman"/>
          <w:sz w:val="26"/>
          <w:szCs w:val="26"/>
        </w:rPr>
        <w:drawing>
          <wp:inline distT="0" distB="0" distL="0" distR="0">
            <wp:extent cx="2814320" cy="3476625"/>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826342" cy="3491363"/>
                    </a:xfrm>
                    <a:prstGeom prst="rect">
                      <a:avLst/>
                    </a:prstGeom>
                    <a:noFill/>
                    <a:ln>
                      <a:noFill/>
                    </a:ln>
                  </pic:spPr>
                </pic:pic>
              </a:graphicData>
            </a:graphic>
          </wp:inline>
        </w:drawing>
      </w:r>
    </w:p>
    <w:p w14:paraId="3C7D9397">
      <w:pPr>
        <w:pStyle w:val="16"/>
        <w:jc w:val="center"/>
        <w:rPr>
          <w:rFonts w:ascii="Times New Roman" w:hAnsi="Times New Roman" w:eastAsia="Times New Roman" w:cs="Times New Roman"/>
          <w:b w:val="0"/>
          <w:i/>
          <w:color w:val="auto"/>
          <w:sz w:val="26"/>
          <w:szCs w:val="26"/>
        </w:rPr>
      </w:pPr>
      <w:bookmarkStart w:id="7" w:name="_Toc240893530"/>
      <w:r>
        <w:rPr>
          <w:rFonts w:ascii="Times New Roman" w:hAnsi="Times New Roman" w:cs="Times New Roman"/>
          <w:b w:val="0"/>
          <w:i/>
          <w:color w:val="auto"/>
          <w:sz w:val="26"/>
          <w:szCs w:val="26"/>
        </w:rPr>
        <w:t xml:space="preserve">Hình </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STYLEREF 1 \s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1</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SEQ Hình \* ARABIC \s 1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1</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 xml:space="preserve">. </w:t>
      </w:r>
      <w:r>
        <w:rPr>
          <w:rFonts w:ascii="Times New Roman" w:hAnsi="Times New Roman" w:eastAsia="Times New Roman" w:cs="Times New Roman"/>
          <w:b w:val="0"/>
          <w:i/>
          <w:color w:val="auto"/>
          <w:sz w:val="26"/>
          <w:szCs w:val="26"/>
        </w:rPr>
        <w:t>Giao diện các chức năng chính của ứng dụng Smart Library (Mobile)</w:t>
      </w:r>
      <w:bookmarkEnd w:id="7"/>
    </w:p>
    <w:p w14:paraId="3F241B59">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Ứng dụng Smart Library trên di động bao gồm 7 màn hình chức năng chính:</w:t>
      </w:r>
    </w:p>
    <w:p w14:paraId="7BEF3F76">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Đăng nhập: </w:t>
      </w:r>
      <w:r>
        <w:rPr>
          <w:rFonts w:ascii="Times New Roman" w:hAnsi="Times New Roman" w:eastAsia="Times New Roman" w:cs="Times New Roman"/>
          <w:sz w:val="26"/>
          <w:szCs w:val="26"/>
        </w:rPr>
        <w:t>Hỗ trợ đăng nhập bằng email/mật khẩu hoặc tài khoản Google/Apple. Cho phép người dùng tạo tài khoản mới nếu chưa có.</w:t>
      </w:r>
    </w:p>
    <w:p w14:paraId="1F9D7CDC">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Trang chủ: </w:t>
      </w:r>
      <w:r>
        <w:rPr>
          <w:rFonts w:ascii="Times New Roman" w:hAnsi="Times New Roman" w:eastAsia="Times New Roman" w:cs="Times New Roman"/>
          <w:sz w:val="26"/>
          <w:szCs w:val="26"/>
        </w:rPr>
        <w:t>Hiển thị lời chào cá nhân hóa, các tính năng chính (Tìm sách, Đặt sách, Đặt chỗ ngồi, Lịch sử, Thông báo, Tin tức), sách nổi bật và gợi ý sách.</w:t>
      </w:r>
    </w:p>
    <w:p w14:paraId="5949A506">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Tìm kiếm sách: </w:t>
      </w:r>
      <w:r>
        <w:rPr>
          <w:rFonts w:ascii="Times New Roman" w:hAnsi="Times New Roman" w:eastAsia="Times New Roman" w:cs="Times New Roman"/>
          <w:sz w:val="26"/>
          <w:szCs w:val="26"/>
        </w:rPr>
        <w:t>Hỗ trợ tìm kiếm theo tên sách, tác giả, thể loại với bộ lọc thông minh. Hiển thị kết quả với thông tin vị trí (kệ, hàng) trong thư viện.</w:t>
      </w:r>
    </w:p>
    <w:p w14:paraId="7BA950A2">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Chi tiết sách: </w:t>
      </w:r>
      <w:r>
        <w:rPr>
          <w:rFonts w:ascii="Times New Roman" w:hAnsi="Times New Roman" w:eastAsia="Times New Roman" w:cs="Times New Roman"/>
          <w:sz w:val="26"/>
          <w:szCs w:val="26"/>
        </w:rPr>
        <w:t>Cung cấp thông tin đầy đủ về sách bao gồm ảnh bìa, mô tả, số lượng còn lại, vị trí lưu trữ và chức năng đặt mượn hoặc đọc thử.</w:t>
      </w:r>
    </w:p>
    <w:p w14:paraId="6F812BBD">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Đặt chỗ ngồi: </w:t>
      </w:r>
      <w:r>
        <w:rPr>
          <w:rFonts w:ascii="Times New Roman" w:hAnsi="Times New Roman" w:eastAsia="Times New Roman" w:cs="Times New Roman"/>
          <w:sz w:val="26"/>
          <w:szCs w:val="26"/>
        </w:rPr>
        <w:t>Hiển thị sơ đồ tầng theo thời gian thực với trạng thái từng ghế (trống/đã đặt/đang sử dụng), cho phép người dùng chọn và đặt chỗ.</w:t>
      </w:r>
    </w:p>
    <w:p w14:paraId="13CCB3DA">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Lịch sử: </w:t>
      </w:r>
      <w:r>
        <w:rPr>
          <w:rFonts w:ascii="Times New Roman" w:hAnsi="Times New Roman" w:eastAsia="Times New Roman" w:cs="Times New Roman"/>
          <w:sz w:val="26"/>
          <w:szCs w:val="26"/>
        </w:rPr>
        <w:t>Lưu trữ và hiển thị lịch sử sách đã mượn cùng hạn trả, lịch sử đặt chỗ ngồi, giúp người dùng theo dõi hoạt động cá nhân.</w:t>
      </w:r>
    </w:p>
    <w:p w14:paraId="05FCD409">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Thống kê: </w:t>
      </w:r>
      <w:r>
        <w:rPr>
          <w:rFonts w:ascii="Times New Roman" w:hAnsi="Times New Roman" w:eastAsia="Times New Roman" w:cs="Times New Roman"/>
          <w:sz w:val="26"/>
          <w:szCs w:val="26"/>
        </w:rPr>
        <w:t>Cung cấp biểu đồ trực quan về số sách đã mượn theo thời gian, thể loại sách yêu thích, thời gian đọc trung bình và tổng số sách đã đọc.</w:t>
      </w:r>
    </w:p>
    <w:p w14:paraId="595F1141">
      <w:pPr>
        <w:spacing w:after="24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Ngoài ra, hệ thống còn hỗ trợ các tính năng bổ sung như: thông báo đẩy (sách đến hạn, xác nhận đặt chỗ), thống kê sử dụng, và cài đặt cá nhân hóa giao diện.</w:t>
      </w:r>
    </w:p>
    <w:p w14:paraId="2BEB389A">
      <w:pPr>
        <w:pStyle w:val="3"/>
        <w:rPr>
          <w:rFonts w:cs="Times New Roman"/>
        </w:rPr>
      </w:pPr>
      <w:bookmarkStart w:id="8" w:name="_Toc240890831"/>
      <w:r>
        <w:rPr>
          <w:rFonts w:cs="Times New Roman"/>
        </w:rPr>
        <w:t>Kiến trúc tổng thể hệ thống</w:t>
      </w:r>
      <w:bookmarkEnd w:id="8"/>
    </w:p>
    <w:p w14:paraId="05A470AA">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Kiến trúc hệ thống Smart Library được thiết kế theo mô hình ba tầng (three-tier), bao gồm tầng phần cứng (Hardware Layer), tầng dịch vụ đám mây (Cloud Layer) và tầng ứng dụng di động (Application Layer), được bổ sung thêm module AI tùy chọn.</w:t>
      </w:r>
    </w:p>
    <w:p w14:paraId="635BBAD5">
      <w:pPr>
        <w:keepNext/>
        <w:spacing w:before="80" w:after="80"/>
        <w:rPr>
          <w:rFonts w:ascii="Times New Roman" w:hAnsi="Times New Roman" w:cs="Times New Roman"/>
        </w:rPr>
      </w:pPr>
      <w:r>
        <w:rPr>
          <w:rFonts w:ascii="Times New Roman" w:hAnsi="Times New Roman" w:cs="Times New Roman"/>
          <w:sz w:val="26"/>
          <w:szCs w:val="26"/>
        </w:rPr>
        <w:drawing>
          <wp:inline distT="0" distB="0" distL="0" distR="0">
            <wp:extent cx="5972175" cy="39814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72175" cy="3981450"/>
                    </a:xfrm>
                    <a:prstGeom prst="rect">
                      <a:avLst/>
                    </a:prstGeom>
                  </pic:spPr>
                </pic:pic>
              </a:graphicData>
            </a:graphic>
          </wp:inline>
        </w:drawing>
      </w:r>
    </w:p>
    <w:p w14:paraId="2BEDED5B">
      <w:pPr>
        <w:pStyle w:val="16"/>
        <w:jc w:val="center"/>
        <w:rPr>
          <w:rFonts w:ascii="Times New Roman" w:hAnsi="Times New Roman" w:cs="Times New Roman"/>
          <w:b w:val="0"/>
          <w:i/>
          <w:sz w:val="26"/>
          <w:szCs w:val="26"/>
        </w:rPr>
      </w:pPr>
      <w:bookmarkStart w:id="9" w:name="_Toc240893531"/>
      <w:r>
        <w:rPr>
          <w:rFonts w:ascii="Times New Roman" w:hAnsi="Times New Roman" w:cs="Times New Roman"/>
          <w:b w:val="0"/>
          <w:i/>
          <w:color w:val="auto"/>
          <w:sz w:val="26"/>
          <w:szCs w:val="26"/>
        </w:rPr>
        <w:t xml:space="preserve">Hình </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STYLEREF 1 \s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1</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SEQ Hình \* ARABIC \s 1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2</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 Kiến trúc tổng thể hệ thống Smart Library Management App</w:t>
      </w:r>
      <w:bookmarkEnd w:id="9"/>
    </w:p>
    <w:p w14:paraId="12F330E9">
      <w:pPr>
        <w:pStyle w:val="4"/>
        <w:rPr>
          <w:rFonts w:cs="Times New Roman"/>
        </w:rPr>
      </w:pPr>
      <w:bookmarkStart w:id="10" w:name="_Toc240890832"/>
      <w:r>
        <w:rPr>
          <w:rFonts w:cs="Times New Roman"/>
        </w:rPr>
        <w:t>Tầng phần cứng – Library Hardware (ESP32)</w:t>
      </w:r>
      <w:bookmarkEnd w:id="10"/>
    </w:p>
    <w:p w14:paraId="34178049">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ESP32 đóng vai trò là bộ xử lý trung tâm của tầng phần cứng, thu thập dữ liệu thực tế trong thư viện từ các cảm biến và truyền lên Firebase thông qua giao thức WiFi/Internet (MQTT hoặc HTTP). Các thiết bị phần cứng bao gồm:</w:t>
      </w:r>
    </w:p>
    <w:p w14:paraId="7FE4AD8E">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Seat Sensor (PIR/Weight Sensor): Phát hiện ghế có người ngồi hay không.</w:t>
      </w:r>
    </w:p>
    <w:p w14:paraId="6FB23FE7">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Temperature &amp; Humidity (DHT22): Theo dõi nhiệt độ và độ ẩm trong phòng đọc sách.</w:t>
      </w:r>
    </w:p>
    <w:p w14:paraId="79614B45">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Light Sensor (LDR): Đo cường độ ánh sáng để tự động điều chỉnh thiết bị chiếu sáng.</w:t>
      </w:r>
    </w:p>
    <w:p w14:paraId="062CDA21">
      <w:pPr>
        <w:pStyle w:val="24"/>
        <w:numPr>
          <w:ilvl w:val="0"/>
          <w:numId w:val="8"/>
        </w:numPr>
        <w:spacing w:after="24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RFID Reader – MFRC522 (tùy chọn): Quét mã RFID để xác thực mượn/trả sách tự động.</w:t>
      </w:r>
    </w:p>
    <w:p w14:paraId="4F1A5DE1">
      <w:pPr>
        <w:pStyle w:val="4"/>
        <w:rPr>
          <w:rFonts w:cs="Times New Roman"/>
        </w:rPr>
      </w:pPr>
      <w:bookmarkStart w:id="11" w:name="_Toc240890833"/>
      <w:r>
        <w:rPr>
          <w:rFonts w:cs="Times New Roman"/>
        </w:rPr>
        <w:t>Tầng đám mây – Firebase Cloud Backend</w:t>
      </w:r>
      <w:bookmarkEnd w:id="11"/>
    </w:p>
    <w:p w14:paraId="6960FF7D">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Firebase được chọn làm nền tảng backend chính nhờ khả năng cung cấp dữ liệu theo thời gian thực, bảo mật cao và dễ tích hợp. Các dịch vụ Firebase được sử dụng bao gồm:</w:t>
      </w:r>
    </w:p>
    <w:p w14:paraId="1E712C3D">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Authentication: Xác thực và quản lý tài khoản người dùng.</w:t>
      </w:r>
    </w:p>
    <w:p w14:paraId="5677E2A7">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Firestore Database: Lưu trữ dữ liệu sách, người dùng, lịch đặt chỗ, lịch sử mượn/trả.</w:t>
      </w:r>
    </w:p>
    <w:p w14:paraId="2E28F4AE">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Storage: Lưu trữ ảnh bìa sách và các tài liệu đính kèm.</w:t>
      </w:r>
    </w:p>
    <w:p w14:paraId="40CF235B">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Cloud Functions: Xử lý nghiệp vụ phức tạp, gửi thông báo tự động, tích hợp API AI.</w:t>
      </w:r>
    </w:p>
    <w:p w14:paraId="138273C9">
      <w:pPr>
        <w:pStyle w:val="24"/>
        <w:numPr>
          <w:ilvl w:val="0"/>
          <w:numId w:val="8"/>
        </w:numPr>
        <w:spacing w:after="24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Cloud Messaging (FCM): Gửi thông báo đẩy theo thời gian thực đến người dùng.</w:t>
      </w:r>
    </w:p>
    <w:p w14:paraId="0299C261">
      <w:pPr>
        <w:pStyle w:val="4"/>
        <w:rPr>
          <w:rFonts w:cs="Times New Roman"/>
        </w:rPr>
      </w:pPr>
      <w:bookmarkStart w:id="12" w:name="_Toc240890834"/>
      <w:r>
        <w:rPr>
          <w:rFonts w:cs="Times New Roman"/>
        </w:rPr>
        <w:t>Tầng ứng dụng di động – Mobile Application</w:t>
      </w:r>
      <w:bookmarkEnd w:id="12"/>
    </w:p>
    <w:p w14:paraId="5F26408C">
      <w:pPr>
        <w:spacing w:after="24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Ứng dụng di động được phát triển bằng React Native kết hợp TypeScript, cho phép triển khai đồng thời trên cả hai nền tảng Android và iOS từ một codebase duy nhất. Giao tiếp với Firebase thông qua giao thức HTTPS bảo mật.</w:t>
      </w:r>
    </w:p>
    <w:p w14:paraId="6D60F220">
      <w:pPr>
        <w:pStyle w:val="4"/>
        <w:rPr>
          <w:rFonts w:cs="Times New Roman"/>
        </w:rPr>
      </w:pPr>
      <w:bookmarkStart w:id="13" w:name="_Toc240890835"/>
      <w:r>
        <w:rPr>
          <w:rFonts w:cs="Times New Roman"/>
        </w:rPr>
        <w:t>Module AI (Tùy chọn)</w:t>
      </w:r>
      <w:bookmarkEnd w:id="13"/>
    </w:p>
    <w:p w14:paraId="18F3990B">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Module AI phân tích dữ liệu lịch sử (lịch sử mượn sách, thói quen người dùng, tình trạng ghế, thời gian trong ngày) để đưa ra các dự đoán và gợi ý thông minh:</w:t>
      </w:r>
    </w:p>
    <w:p w14:paraId="5A9DBCA4">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Gợi ý sách phù hợp với sở thích và lịch sử đọc của từng người dùng.</w:t>
      </w:r>
    </w:p>
    <w:p w14:paraId="05CEE2AF">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Dự đoán nhu cầu đặt chỗ ngồi theo khung giờ và khu vực trong thư viện.</w:t>
      </w:r>
    </w:p>
    <w:p w14:paraId="4BD1F8F3">
      <w:pPr>
        <w:pStyle w:val="24"/>
        <w:numPr>
          <w:ilvl w:val="0"/>
          <w:numId w:val="8"/>
        </w:numPr>
        <w:spacing w:after="240" w:line="360" w:lineRule="auto"/>
        <w:jc w:val="both"/>
        <w:rPr>
          <w:rFonts w:ascii="Times New Roman" w:hAnsi="Times New Roman" w:cs="Times New Roman"/>
          <w:sz w:val="26"/>
          <w:szCs w:val="26"/>
        </w:rPr>
      </w:pPr>
      <w:r>
        <w:rPr>
          <w:rFonts w:ascii="Times New Roman" w:hAnsi="Times New Roman" w:eastAsia="Times New Roman" w:cs="Times New Roman"/>
          <w:sz w:val="26"/>
          <w:szCs w:val="26"/>
        </w:rPr>
        <w:t>Phân tích xu hướng sử dụng thư viện để hỗ trợ ban quản lý ra quyết định.</w:t>
      </w:r>
    </w:p>
    <w:p w14:paraId="1384A05E">
      <w:pPr>
        <w:pStyle w:val="3"/>
        <w:rPr>
          <w:rFonts w:cs="Times New Roman"/>
        </w:rPr>
      </w:pPr>
      <w:bookmarkStart w:id="14" w:name="_Toc240890836"/>
      <w:r>
        <w:rPr>
          <w:rFonts w:cs="Times New Roman"/>
        </w:rPr>
        <w:t>Công nghệ và công cụ sử dụng</w:t>
      </w:r>
      <w:bookmarkEnd w:id="14"/>
    </w:p>
    <w:p w14:paraId="6F70FC71">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Hệ thống Smart Library được xây dựng trên nền tảng các công nghệ hiện đại, phù hợp với xu hướng phát triển phần mềm trong thời đại số. Bảng 1.1 tóm tắt các công nghệ và công cụ chính được sử dụng trong dự án: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7"/>
        <w:gridCol w:w="3085"/>
        <w:gridCol w:w="3593"/>
      </w:tblGrid>
      <w:tr w14:paraId="7B4CC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27" w:type="dxa"/>
            <w:shd w:val="clear" w:color="auto" w:fill="FFFFFF" w:themeFill="background1"/>
            <w:vAlign w:val="center"/>
          </w:tcPr>
          <w:p w14:paraId="36D2BAE7">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Thành phần</w:t>
            </w:r>
          </w:p>
        </w:tc>
        <w:tc>
          <w:tcPr>
            <w:tcW w:w="3085" w:type="dxa"/>
            <w:shd w:val="clear" w:color="auto" w:fill="FFFFFF" w:themeFill="background1"/>
            <w:vAlign w:val="center"/>
          </w:tcPr>
          <w:p w14:paraId="12D28AAD">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Công nghệ / Công cụ</w:t>
            </w:r>
          </w:p>
        </w:tc>
        <w:tc>
          <w:tcPr>
            <w:tcW w:w="3593" w:type="dxa"/>
            <w:shd w:val="clear" w:color="auto" w:fill="FFFFFF" w:themeFill="background1"/>
            <w:vAlign w:val="center"/>
          </w:tcPr>
          <w:p w14:paraId="4FEC1324">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Mô tả</w:t>
            </w:r>
          </w:p>
        </w:tc>
      </w:tr>
      <w:tr w14:paraId="00BA2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27" w:type="dxa"/>
            <w:vAlign w:val="center"/>
          </w:tcPr>
          <w:p w14:paraId="5BEB10A4">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Ứng dụng di động</w:t>
            </w:r>
          </w:p>
        </w:tc>
        <w:tc>
          <w:tcPr>
            <w:tcW w:w="3085" w:type="dxa"/>
            <w:vAlign w:val="center"/>
          </w:tcPr>
          <w:p w14:paraId="776F6B70">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React Native + TypeScript</w:t>
            </w:r>
          </w:p>
        </w:tc>
        <w:tc>
          <w:tcPr>
            <w:tcW w:w="3593" w:type="dxa"/>
            <w:vAlign w:val="center"/>
          </w:tcPr>
          <w:p w14:paraId="58A9201A">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Framework đa nền tảng (Android &amp; iOS)</w:t>
            </w:r>
          </w:p>
        </w:tc>
      </w:tr>
      <w:tr w14:paraId="7F23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27" w:type="dxa"/>
            <w:vAlign w:val="center"/>
          </w:tcPr>
          <w:p w14:paraId="229285D7">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Backend / Cloud</w:t>
            </w:r>
          </w:p>
        </w:tc>
        <w:tc>
          <w:tcPr>
            <w:tcW w:w="3085" w:type="dxa"/>
            <w:vAlign w:val="center"/>
          </w:tcPr>
          <w:p w14:paraId="3D7C82CF">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Firebase (Google)</w:t>
            </w:r>
          </w:p>
        </w:tc>
        <w:tc>
          <w:tcPr>
            <w:tcW w:w="3593" w:type="dxa"/>
            <w:vAlign w:val="center"/>
          </w:tcPr>
          <w:p w14:paraId="1351749A">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Authentication, Firestore, Storage, FCM, Functions</w:t>
            </w:r>
          </w:p>
        </w:tc>
      </w:tr>
      <w:tr w14:paraId="18EEE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27" w:type="dxa"/>
            <w:vAlign w:val="center"/>
          </w:tcPr>
          <w:p w14:paraId="3D231013">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Phần cứng IoT</w:t>
            </w:r>
          </w:p>
        </w:tc>
        <w:tc>
          <w:tcPr>
            <w:tcW w:w="3085" w:type="dxa"/>
            <w:vAlign w:val="center"/>
          </w:tcPr>
          <w:p w14:paraId="26DC6E26">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ESP32 (WiFi)</w:t>
            </w:r>
          </w:p>
        </w:tc>
        <w:tc>
          <w:tcPr>
            <w:tcW w:w="3593" w:type="dxa"/>
            <w:vAlign w:val="center"/>
          </w:tcPr>
          <w:p w14:paraId="13EE2C9F">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Vi điều khiển thu thập và gửi dữ liệu cảm biến</w:t>
            </w:r>
          </w:p>
        </w:tc>
      </w:tr>
      <w:tr w14:paraId="0BED0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27" w:type="dxa"/>
            <w:vAlign w:val="center"/>
          </w:tcPr>
          <w:p w14:paraId="2C67B786">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Cảm biến</w:t>
            </w:r>
          </w:p>
        </w:tc>
        <w:tc>
          <w:tcPr>
            <w:tcW w:w="3085" w:type="dxa"/>
            <w:vAlign w:val="center"/>
          </w:tcPr>
          <w:p w14:paraId="4397CC86">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PIR, DHT22, LDR, MFRC522</w:t>
            </w:r>
          </w:p>
        </w:tc>
        <w:tc>
          <w:tcPr>
            <w:tcW w:w="3593" w:type="dxa"/>
            <w:vAlign w:val="center"/>
          </w:tcPr>
          <w:p w14:paraId="260C04AE">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Phát hiện người, đo môi trường, quét RFID</w:t>
            </w:r>
          </w:p>
        </w:tc>
      </w:tr>
      <w:tr w14:paraId="660D8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27" w:type="dxa"/>
            <w:vAlign w:val="center"/>
          </w:tcPr>
          <w:p w14:paraId="22F9A6B3">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Truyền thông</w:t>
            </w:r>
          </w:p>
        </w:tc>
        <w:tc>
          <w:tcPr>
            <w:tcW w:w="3085" w:type="dxa"/>
            <w:vAlign w:val="center"/>
          </w:tcPr>
          <w:p w14:paraId="6F5AB97D">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MQTT / HTTP / HTTPS</w:t>
            </w:r>
          </w:p>
        </w:tc>
        <w:tc>
          <w:tcPr>
            <w:tcW w:w="3593" w:type="dxa"/>
            <w:vAlign w:val="center"/>
          </w:tcPr>
          <w:p w14:paraId="51E527A6">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Giao thức kết nối ESP32 – Firebase – App</w:t>
            </w:r>
          </w:p>
        </w:tc>
      </w:tr>
      <w:tr w14:paraId="5DEB7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27" w:type="dxa"/>
            <w:vAlign w:val="center"/>
          </w:tcPr>
          <w:p w14:paraId="7DE94800">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AI (tùy chọn)</w:t>
            </w:r>
          </w:p>
        </w:tc>
        <w:tc>
          <w:tcPr>
            <w:tcW w:w="3085" w:type="dxa"/>
            <w:vAlign w:val="center"/>
          </w:tcPr>
          <w:p w14:paraId="5492DB51">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Python ML Models + Prediction API</w:t>
            </w:r>
          </w:p>
        </w:tc>
        <w:tc>
          <w:tcPr>
            <w:tcW w:w="3593" w:type="dxa"/>
            <w:vAlign w:val="center"/>
          </w:tcPr>
          <w:p w14:paraId="61E5077C">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Gợi ý sách, dự đoán nhu cầu chỗ ngồi</w:t>
            </w:r>
          </w:p>
        </w:tc>
      </w:tr>
      <w:tr w14:paraId="0DE9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27" w:type="dxa"/>
            <w:vAlign w:val="center"/>
          </w:tcPr>
          <w:p w14:paraId="33D78552">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Quản lý phiên bản</w:t>
            </w:r>
          </w:p>
        </w:tc>
        <w:tc>
          <w:tcPr>
            <w:tcW w:w="3085" w:type="dxa"/>
            <w:vAlign w:val="center"/>
          </w:tcPr>
          <w:p w14:paraId="22CED1FD">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Git / GitHub</w:t>
            </w:r>
          </w:p>
        </w:tc>
        <w:tc>
          <w:tcPr>
            <w:tcW w:w="3593" w:type="dxa"/>
            <w:vAlign w:val="center"/>
          </w:tcPr>
          <w:p w14:paraId="6C3D15BA">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Kiểm soát mã nguồn và cộng tác nhóm</w:t>
            </w:r>
          </w:p>
        </w:tc>
      </w:tr>
      <w:tr w14:paraId="4E9B6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727" w:type="dxa"/>
            <w:vAlign w:val="center"/>
          </w:tcPr>
          <w:p w14:paraId="6B7A45BD">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Thiết kế UI/UX</w:t>
            </w:r>
          </w:p>
        </w:tc>
        <w:tc>
          <w:tcPr>
            <w:tcW w:w="3085" w:type="dxa"/>
            <w:vAlign w:val="center"/>
          </w:tcPr>
          <w:p w14:paraId="68967AB7">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Figma</w:t>
            </w:r>
          </w:p>
        </w:tc>
        <w:tc>
          <w:tcPr>
            <w:tcW w:w="3593" w:type="dxa"/>
            <w:vAlign w:val="center"/>
          </w:tcPr>
          <w:p w14:paraId="3635AFB0">
            <w:pPr>
              <w:keepNext/>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Thiết kế wireframe và prototype giao diện</w:t>
            </w:r>
          </w:p>
        </w:tc>
      </w:tr>
    </w:tbl>
    <w:p w14:paraId="78DDDA28">
      <w:pPr>
        <w:pStyle w:val="16"/>
        <w:spacing w:before="240"/>
        <w:jc w:val="center"/>
        <w:rPr>
          <w:rFonts w:ascii="Times New Roman" w:hAnsi="Times New Roman" w:cs="Times New Roman"/>
          <w:b w:val="0"/>
          <w:i/>
          <w:sz w:val="26"/>
          <w:szCs w:val="26"/>
        </w:rPr>
      </w:pPr>
      <w:bookmarkStart w:id="15" w:name="_Toc240895479"/>
      <w:r>
        <w:rPr>
          <w:rFonts w:ascii="Times New Roman" w:hAnsi="Times New Roman" w:cs="Times New Roman"/>
          <w:b w:val="0"/>
          <w:i/>
          <w:color w:val="000000" w:themeColor="text1"/>
          <w:sz w:val="26"/>
          <w:szCs w:val="26"/>
          <w14:textFill>
            <w14:solidFill>
              <w14:schemeClr w14:val="tx1"/>
            </w14:solidFill>
          </w14:textFill>
        </w:rPr>
        <w:t xml:space="preserve">Bảng </w:t>
      </w:r>
      <w:r>
        <w:rPr>
          <w:rFonts w:ascii="Times New Roman" w:hAnsi="Times New Roman" w:cs="Times New Roman"/>
          <w:b w:val="0"/>
          <w:i/>
          <w:color w:val="000000" w:themeColor="text1"/>
          <w:sz w:val="26"/>
          <w:szCs w:val="26"/>
          <w14:textFill>
            <w14:solidFill>
              <w14:schemeClr w14:val="tx1"/>
            </w14:solidFill>
          </w14:textFill>
        </w:rPr>
        <w:fldChar w:fldCharType="begin"/>
      </w:r>
      <w:r>
        <w:rPr>
          <w:rFonts w:ascii="Times New Roman" w:hAnsi="Times New Roman" w:cs="Times New Roman"/>
          <w:b w:val="0"/>
          <w:i/>
          <w:color w:val="000000" w:themeColor="text1"/>
          <w:sz w:val="26"/>
          <w:szCs w:val="26"/>
          <w14:textFill>
            <w14:solidFill>
              <w14:schemeClr w14:val="tx1"/>
            </w14:solidFill>
          </w14:textFill>
        </w:rPr>
        <w:instrText xml:space="preserve"> STYLEREF 1 \s </w:instrText>
      </w:r>
      <w:r>
        <w:rPr>
          <w:rFonts w:ascii="Times New Roman" w:hAnsi="Times New Roman" w:cs="Times New Roman"/>
          <w:b w:val="0"/>
          <w:i/>
          <w:color w:val="000000" w:themeColor="text1"/>
          <w:sz w:val="26"/>
          <w:szCs w:val="26"/>
          <w14:textFill>
            <w14:solidFill>
              <w14:schemeClr w14:val="tx1"/>
            </w14:solidFill>
          </w14:textFill>
        </w:rPr>
        <w:fldChar w:fldCharType="separate"/>
      </w:r>
      <w:r>
        <w:rPr>
          <w:rFonts w:ascii="Times New Roman" w:hAnsi="Times New Roman" w:cs="Times New Roman"/>
          <w:b w:val="0"/>
          <w:i/>
          <w:color w:val="000000" w:themeColor="text1"/>
          <w:sz w:val="26"/>
          <w:szCs w:val="26"/>
          <w14:textFill>
            <w14:solidFill>
              <w14:schemeClr w14:val="tx1"/>
            </w14:solidFill>
          </w14:textFill>
        </w:rPr>
        <w:t>1</w:t>
      </w:r>
      <w:r>
        <w:rPr>
          <w:rFonts w:ascii="Times New Roman" w:hAnsi="Times New Roman" w:cs="Times New Roman"/>
          <w:b w:val="0"/>
          <w:i/>
          <w:color w:val="000000" w:themeColor="text1"/>
          <w:sz w:val="26"/>
          <w:szCs w:val="26"/>
          <w14:textFill>
            <w14:solidFill>
              <w14:schemeClr w14:val="tx1"/>
            </w14:solidFill>
          </w14:textFill>
        </w:rPr>
        <w:fldChar w:fldCharType="end"/>
      </w:r>
      <w:r>
        <w:rPr>
          <w:rFonts w:ascii="Times New Roman" w:hAnsi="Times New Roman" w:cs="Times New Roman"/>
          <w:b w:val="0"/>
          <w:i/>
          <w:color w:val="000000" w:themeColor="text1"/>
          <w:sz w:val="26"/>
          <w:szCs w:val="26"/>
          <w14:textFill>
            <w14:solidFill>
              <w14:schemeClr w14:val="tx1"/>
            </w14:solidFill>
          </w14:textFill>
        </w:rPr>
        <w:t>.</w:t>
      </w:r>
      <w:r>
        <w:rPr>
          <w:rFonts w:ascii="Times New Roman" w:hAnsi="Times New Roman" w:cs="Times New Roman"/>
          <w:b w:val="0"/>
          <w:i/>
          <w:color w:val="000000" w:themeColor="text1"/>
          <w:sz w:val="26"/>
          <w:szCs w:val="26"/>
          <w14:textFill>
            <w14:solidFill>
              <w14:schemeClr w14:val="tx1"/>
            </w14:solidFill>
          </w14:textFill>
        </w:rPr>
        <w:fldChar w:fldCharType="begin"/>
      </w:r>
      <w:r>
        <w:rPr>
          <w:rFonts w:ascii="Times New Roman" w:hAnsi="Times New Roman" w:cs="Times New Roman"/>
          <w:b w:val="0"/>
          <w:i/>
          <w:color w:val="000000" w:themeColor="text1"/>
          <w:sz w:val="26"/>
          <w:szCs w:val="26"/>
          <w14:textFill>
            <w14:solidFill>
              <w14:schemeClr w14:val="tx1"/>
            </w14:solidFill>
          </w14:textFill>
        </w:rPr>
        <w:instrText xml:space="preserve"> SEQ Bảng \* ARABIC \s 1 </w:instrText>
      </w:r>
      <w:r>
        <w:rPr>
          <w:rFonts w:ascii="Times New Roman" w:hAnsi="Times New Roman" w:cs="Times New Roman"/>
          <w:b w:val="0"/>
          <w:i/>
          <w:color w:val="000000" w:themeColor="text1"/>
          <w:sz w:val="26"/>
          <w:szCs w:val="26"/>
          <w14:textFill>
            <w14:solidFill>
              <w14:schemeClr w14:val="tx1"/>
            </w14:solidFill>
          </w14:textFill>
        </w:rPr>
        <w:fldChar w:fldCharType="separate"/>
      </w:r>
      <w:r>
        <w:rPr>
          <w:rFonts w:ascii="Times New Roman" w:hAnsi="Times New Roman" w:cs="Times New Roman"/>
          <w:b w:val="0"/>
          <w:i/>
          <w:color w:val="000000" w:themeColor="text1"/>
          <w:sz w:val="26"/>
          <w:szCs w:val="26"/>
          <w14:textFill>
            <w14:solidFill>
              <w14:schemeClr w14:val="tx1"/>
            </w14:solidFill>
          </w14:textFill>
        </w:rPr>
        <w:t>1</w:t>
      </w:r>
      <w:r>
        <w:rPr>
          <w:rFonts w:ascii="Times New Roman" w:hAnsi="Times New Roman" w:cs="Times New Roman"/>
          <w:b w:val="0"/>
          <w:i/>
          <w:color w:val="000000" w:themeColor="text1"/>
          <w:sz w:val="26"/>
          <w:szCs w:val="26"/>
          <w14:textFill>
            <w14:solidFill>
              <w14:schemeClr w14:val="tx1"/>
            </w14:solidFill>
          </w14:textFill>
        </w:rPr>
        <w:fldChar w:fldCharType="end"/>
      </w:r>
      <w:r>
        <w:rPr>
          <w:rFonts w:ascii="Times New Roman" w:hAnsi="Times New Roman" w:cs="Times New Roman"/>
          <w:b w:val="0"/>
          <w:i/>
          <w:color w:val="000000" w:themeColor="text1"/>
          <w:sz w:val="26"/>
          <w:szCs w:val="26"/>
          <w14:textFill>
            <w14:solidFill>
              <w14:schemeClr w14:val="tx1"/>
            </w14:solidFill>
          </w14:textFill>
        </w:rPr>
        <w:t xml:space="preserve">. </w:t>
      </w:r>
      <w:r>
        <w:rPr>
          <w:rFonts w:ascii="Times New Roman" w:hAnsi="Times New Roman" w:eastAsia="Times New Roman" w:cs="Times New Roman"/>
          <w:b w:val="0"/>
          <w:i/>
          <w:color w:val="000000" w:themeColor="text1"/>
          <w:sz w:val="26"/>
          <w:szCs w:val="26"/>
          <w14:textFill>
            <w14:solidFill>
              <w14:schemeClr w14:val="tx1"/>
            </w14:solidFill>
          </w14:textFill>
        </w:rPr>
        <w:t>Công nghệ và công cụ sử dụng trong dự án Smart Library</w:t>
      </w:r>
      <w:bookmarkEnd w:id="15"/>
    </w:p>
    <w:p w14:paraId="49047ACC">
      <w:pPr>
        <w:pStyle w:val="3"/>
        <w:rPr>
          <w:rFonts w:cs="Times New Roman"/>
        </w:rPr>
      </w:pPr>
      <w:bookmarkStart w:id="16" w:name="_Toc240890837"/>
      <w:r>
        <w:rPr>
          <w:rFonts w:cs="Times New Roman"/>
        </w:rPr>
        <w:t>Quy trình triển khai dự án</w:t>
      </w:r>
      <w:bookmarkEnd w:id="16"/>
    </w:p>
    <w:p w14:paraId="2ABFE238">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Dự án Smart Library được triển khai theo một quy trình có cấu trúc rõ ràng, bao gồm 9 giai đoạn chính từ khảo sát ban đầu đến triển khai và báo cáo kết quả. Quy trình này đảm bảo tính hệ thống và chất lượng của sản phẩm cuối cùng.</w:t>
      </w:r>
    </w:p>
    <w:p w14:paraId="0647199D">
      <w:pPr>
        <w:keepNext/>
        <w:spacing w:after="120" w:line="360" w:lineRule="auto"/>
        <w:jc w:val="both"/>
        <w:rPr>
          <w:rFonts w:ascii="Times New Roman" w:hAnsi="Times New Roman" w:cs="Times New Roman"/>
        </w:rPr>
      </w:pPr>
      <w:r>
        <w:rPr>
          <w:rFonts w:ascii="Times New Roman" w:hAnsi="Times New Roman" w:cs="Times New Roman"/>
          <w:sz w:val="26"/>
          <w:szCs w:val="26"/>
        </w:rPr>
        <w:drawing>
          <wp:inline distT="0" distB="0" distL="0" distR="0">
            <wp:extent cx="5972175" cy="368554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72175" cy="3685540"/>
                    </a:xfrm>
                    <a:prstGeom prst="rect">
                      <a:avLst/>
                    </a:prstGeom>
                  </pic:spPr>
                </pic:pic>
              </a:graphicData>
            </a:graphic>
          </wp:inline>
        </w:drawing>
      </w:r>
    </w:p>
    <w:p w14:paraId="317BF60A">
      <w:pPr>
        <w:pStyle w:val="16"/>
        <w:jc w:val="center"/>
        <w:rPr>
          <w:rFonts w:ascii="Times New Roman" w:hAnsi="Times New Roman" w:cs="Times New Roman"/>
          <w:b w:val="0"/>
          <w:i/>
          <w:color w:val="auto"/>
          <w:sz w:val="26"/>
          <w:szCs w:val="26"/>
        </w:rPr>
      </w:pPr>
      <w:bookmarkStart w:id="17" w:name="_Toc240893532"/>
      <w:r>
        <w:rPr>
          <w:rFonts w:ascii="Times New Roman" w:hAnsi="Times New Roman" w:cs="Times New Roman"/>
          <w:b w:val="0"/>
          <w:i/>
          <w:color w:val="auto"/>
          <w:sz w:val="26"/>
          <w:szCs w:val="26"/>
        </w:rPr>
        <w:t xml:space="preserve">Hình </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STYLEREF 1 \s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1</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SEQ Hình \* ARABIC \s 1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3</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 Quy trình triển khai dự án Smart Library (9 giai đoạn)</w:t>
      </w:r>
      <w:bookmarkEnd w:id="17"/>
    </w:p>
    <w:p w14:paraId="65393BC6">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Chi tiết 9 giai đoạn trong quy trình triển khai dự án:</w:t>
      </w:r>
    </w:p>
    <w:p w14:paraId="59261ED8">
      <w:pPr>
        <w:pStyle w:val="148"/>
        <w:numPr>
          <w:ilvl w:val="0"/>
          <w:numId w:val="9"/>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Giai đoạn 1 – Khảo sát &amp; Phân tích: </w:t>
      </w:r>
      <w:r>
        <w:rPr>
          <w:rFonts w:ascii="Times New Roman" w:hAnsi="Times New Roman" w:eastAsia="Times New Roman" w:cs="Times New Roman"/>
          <w:sz w:val="26"/>
          <w:szCs w:val="26"/>
        </w:rPr>
        <w:t>Nghiên cứu nhu cầu người dùng (sinh viên, giảng viên); phân tích quy trình mượn/trả sách và đặt chỗ ngồi hiện tại; xác định chức năng và yêu cầu hệ thống.</w:t>
      </w:r>
    </w:p>
    <w:p w14:paraId="4B93B5CA">
      <w:pPr>
        <w:pStyle w:val="148"/>
        <w:numPr>
          <w:ilvl w:val="0"/>
          <w:numId w:val="9"/>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Giai đoạn 2 – Thiết kế hệ thống: </w:t>
      </w:r>
      <w:r>
        <w:rPr>
          <w:rFonts w:ascii="Times New Roman" w:hAnsi="Times New Roman" w:eastAsia="Times New Roman" w:cs="Times New Roman"/>
          <w:sz w:val="26"/>
          <w:szCs w:val="26"/>
        </w:rPr>
        <w:t>Thiết kế sơ đồ kiến trúc tổng thể; thiết kế cơ sở dữ liệu Firebase Firestore; thiết kế giao diện UI/UX và cấu trúc ứng dụng bằng Figma.</w:t>
      </w:r>
    </w:p>
    <w:p w14:paraId="5C49B659">
      <w:pPr>
        <w:pStyle w:val="148"/>
        <w:numPr>
          <w:ilvl w:val="0"/>
          <w:numId w:val="9"/>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Giai đoạn 3 – Xây dựng phần cứng (ESP32): </w:t>
      </w:r>
      <w:r>
        <w:rPr>
          <w:rFonts w:ascii="Times New Roman" w:hAnsi="Times New Roman" w:eastAsia="Times New Roman" w:cs="Times New Roman"/>
          <w:sz w:val="26"/>
          <w:szCs w:val="26"/>
        </w:rPr>
        <w:t>Lập trình ESP32 và kết nối cảm biến ghế, cảm biến môi trường; lập trình thu thập và gửi dữ liệu lên Firebase; kiểm thử hoạt động phần cứng.</w:t>
      </w:r>
    </w:p>
    <w:p w14:paraId="079F1814">
      <w:pPr>
        <w:pStyle w:val="148"/>
        <w:numPr>
          <w:ilvl w:val="0"/>
          <w:numId w:val="9"/>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Giai đoạn 4 – Xây dựng ứng dụng Mobile: </w:t>
      </w:r>
      <w:r>
        <w:rPr>
          <w:rFonts w:ascii="Times New Roman" w:hAnsi="Times New Roman" w:eastAsia="Times New Roman" w:cs="Times New Roman"/>
          <w:sz w:val="26"/>
          <w:szCs w:val="26"/>
        </w:rPr>
        <w:t>Phát triển các màn hình chức năng (đăng nhập, tìm sách, đặt chỗ, mượn/trả, thông báo); kết nối Firebase và hiển thị dữ liệu thời gian thực; kiểm thử và hoàn thiện giao diện.</w:t>
      </w:r>
    </w:p>
    <w:p w14:paraId="0D5382DD">
      <w:pPr>
        <w:pStyle w:val="148"/>
        <w:numPr>
          <w:ilvl w:val="0"/>
          <w:numId w:val="9"/>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Giai đoạn 5 – Phát triển AI (Tùy chọn): </w:t>
      </w:r>
      <w:r>
        <w:rPr>
          <w:rFonts w:ascii="Times New Roman" w:hAnsi="Times New Roman" w:eastAsia="Times New Roman" w:cs="Times New Roman"/>
          <w:sz w:val="26"/>
          <w:szCs w:val="26"/>
        </w:rPr>
        <w:t>Thu thập và xử lý dữ liệu lịch sử mượn sách, sử dụng chỗ ngồi; huấn luyện mô hình gợi ý sách và dự đoán nhu cầu; tích hợp module AI vào ứng dụng.</w:t>
      </w:r>
    </w:p>
    <w:p w14:paraId="665FD273">
      <w:pPr>
        <w:pStyle w:val="148"/>
        <w:numPr>
          <w:ilvl w:val="0"/>
          <w:numId w:val="9"/>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Giai đoạn 6 – Tích hợp hệ thống: </w:t>
      </w:r>
      <w:r>
        <w:rPr>
          <w:rFonts w:ascii="Times New Roman" w:hAnsi="Times New Roman" w:eastAsia="Times New Roman" w:cs="Times New Roman"/>
          <w:sz w:val="26"/>
          <w:szCs w:val="26"/>
        </w:rPr>
        <w:t>Kết nối ESP32 – Firebase – Mobile App thành một hệ thống hoàn chỉnh; tích hợp các chức năng AI; đảm bảo dữ liệu đồng bộ và hoạt động ổn định.</w:t>
      </w:r>
    </w:p>
    <w:p w14:paraId="51A7321A">
      <w:pPr>
        <w:pStyle w:val="148"/>
        <w:numPr>
          <w:ilvl w:val="0"/>
          <w:numId w:val="9"/>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Giai đoạn 7 – Kiểm thử hệ thống: </w:t>
      </w:r>
      <w:r>
        <w:rPr>
          <w:rFonts w:ascii="Times New Roman" w:hAnsi="Times New Roman" w:eastAsia="Times New Roman" w:cs="Times New Roman"/>
          <w:sz w:val="26"/>
          <w:szCs w:val="26"/>
        </w:rPr>
        <w:t>Kiểm thử phần cứng (cảm biến, truyền dữ liệu); kiểm thử ứng dụng (các chức năng, hiệu năng); kiểm thử AI (độ chính xác, thực tế); sửa lỗi và tối ưu hóa.</w:t>
      </w:r>
    </w:p>
    <w:p w14:paraId="7D3E4AB4">
      <w:pPr>
        <w:pStyle w:val="148"/>
        <w:numPr>
          <w:ilvl w:val="0"/>
          <w:numId w:val="9"/>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Giai đoạn 8 – Hoàn thiện &amp; Tối ưu: </w:t>
      </w:r>
      <w:r>
        <w:rPr>
          <w:rFonts w:ascii="Times New Roman" w:hAnsi="Times New Roman" w:eastAsia="Times New Roman" w:cs="Times New Roman"/>
          <w:sz w:val="26"/>
          <w:szCs w:val="26"/>
        </w:rPr>
        <w:t>Tối ưu hiệu năng ứng dụng; cải thiện giao diện và trải nghiệm người dùng; bổ sung tính năng thống kê, gợi ý, thông báo; chuẩn bị tài liệu hướng dẫn.</w:t>
      </w:r>
    </w:p>
    <w:p w14:paraId="1192DFB1">
      <w:pPr>
        <w:pStyle w:val="148"/>
        <w:numPr>
          <w:ilvl w:val="0"/>
          <w:numId w:val="9"/>
        </w:numPr>
        <w:spacing w:after="24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Giai đoạn 9 – Triển khai &amp; Báo cáo: </w:t>
      </w:r>
      <w:r>
        <w:rPr>
          <w:rFonts w:ascii="Times New Roman" w:hAnsi="Times New Roman" w:eastAsia="Times New Roman" w:cs="Times New Roman"/>
          <w:sz w:val="26"/>
          <w:szCs w:val="26"/>
        </w:rPr>
        <w:t>Demo sản phẩm hoàn chỉnh; viết báo cáo tổng kết theo đúng chuẩn yêu cầu; chuẩn bị slide thuyết trình; triển khai và bàn giao sản phẩm (nếu cần).</w:t>
      </w:r>
    </w:p>
    <w:p w14:paraId="53F0FC9E">
      <w:pPr>
        <w:pStyle w:val="3"/>
        <w:rPr>
          <w:rFonts w:cs="Times New Roman"/>
        </w:rPr>
      </w:pPr>
      <w:bookmarkStart w:id="18" w:name="_Toc240890838"/>
      <w:r>
        <w:rPr>
          <w:rFonts w:cs="Times New Roman"/>
        </w:rPr>
        <w:t>Cấu trúc báo cáo</w:t>
      </w:r>
      <w:bookmarkEnd w:id="18"/>
    </w:p>
    <w:p w14:paraId="5049C6C9">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Báo cáo đồ án môn học Phát triển Ứng dụng Di động – Smart Library được tổ chức thành 5 chương như sau:</w:t>
      </w:r>
    </w:p>
    <w:p w14:paraId="17F6D5A7">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Chương 1 – Tổng quan về dự án: </w:t>
      </w:r>
      <w:r>
        <w:rPr>
          <w:rFonts w:ascii="Times New Roman" w:hAnsi="Times New Roman" w:eastAsia="Times New Roman" w:cs="Times New Roman"/>
          <w:sz w:val="26"/>
          <w:szCs w:val="26"/>
        </w:rPr>
        <w:t>Giới thiệu tổng quan về Smart Library, mục tiêu, phạm vi, đối tượng sử dụng, kiến trúc hệ thống, công nghệ sử dụng và quy trình triển khai.</w:t>
      </w:r>
    </w:p>
    <w:p w14:paraId="2A523A77">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Chương 2 – Cơ sở lý thuyết: </w:t>
      </w:r>
      <w:r>
        <w:rPr>
          <w:rFonts w:ascii="Times New Roman" w:hAnsi="Times New Roman" w:eastAsia="Times New Roman" w:cs="Times New Roman"/>
          <w:sz w:val="26"/>
          <w:szCs w:val="26"/>
        </w:rPr>
        <w:t>Trình bày các kiến thức nền tảng về React Native, Firebase, IoT với ESP32, giao thức MQTT/HTTP, và các thuật toán AI được áp dụng trong dự án.</w:t>
      </w:r>
    </w:p>
    <w:p w14:paraId="2F21CD30">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Chương 3 – Phân tích và thiết kế hệ thống: </w:t>
      </w:r>
      <w:r>
        <w:rPr>
          <w:rFonts w:ascii="Times New Roman" w:hAnsi="Times New Roman" w:eastAsia="Times New Roman" w:cs="Times New Roman"/>
          <w:sz w:val="26"/>
          <w:szCs w:val="26"/>
        </w:rPr>
        <w:t>Phân tích yêu cầu chức năng và phi chức năng; thiết kế cơ sở dữ liệu, kiến trúc chi tiết, sơ đồ use case, sequence diagram và giao diện người dùng.</w:t>
      </w:r>
    </w:p>
    <w:p w14:paraId="0D01AA78">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Chương 4 – Phân tích kết quả: </w:t>
      </w:r>
      <w:r>
        <w:rPr>
          <w:rFonts w:ascii="Times New Roman" w:hAnsi="Times New Roman" w:eastAsia="Times New Roman" w:cs="Times New Roman"/>
          <w:sz w:val="26"/>
          <w:szCs w:val="26"/>
        </w:rPr>
        <w:t>Trình bày kết quả thực nghiệm, đánh giá hiệu năng hệ thống, kết quả kiểm thử và so sánh với yêu cầu ban đầu.</w:t>
      </w:r>
    </w:p>
    <w:p w14:paraId="6D34FEDC">
      <w:pPr>
        <w:spacing w:after="240" w:line="360" w:lineRule="auto"/>
        <w:ind w:firstLine="709"/>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Chương 5 – Kết luận: </w:t>
      </w:r>
      <w:r>
        <w:rPr>
          <w:rFonts w:ascii="Times New Roman" w:hAnsi="Times New Roman" w:eastAsia="Times New Roman" w:cs="Times New Roman"/>
          <w:sz w:val="26"/>
          <w:szCs w:val="26"/>
        </w:rPr>
        <w:t>Tổng kết những gì đã đạt được, hạn chế hiện tại và hướng phát triển tương lai của dự án Smart Library.</w:t>
      </w:r>
    </w:p>
    <w:p w14:paraId="44E50CF1">
      <w:pPr>
        <w:pStyle w:val="3"/>
        <w:rPr>
          <w:rFonts w:cs="Times New Roman"/>
        </w:rPr>
      </w:pPr>
      <w:bookmarkStart w:id="19" w:name="_Toc240890839"/>
      <w:r>
        <w:rPr>
          <w:rFonts w:cs="Times New Roman"/>
        </w:rPr>
        <w:t>Kết chương</w:t>
      </w:r>
      <w:bookmarkEnd w:id="19"/>
    </w:p>
    <w:p w14:paraId="7297294B">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Chương 1 đã trình bày tổng quan về dự án Smart Library – hệ thống thư viện thông minh tích hợp ứng dụng di động, phần cứng IoT và nền tảng đám mây. Qua chương này, người đọc có thể nắm được bức tranh tổng thể về dự án: từ mục tiêu, phạm vi, đối tượng sử dụng đến kiến trúc kỹ thuật và lộ trình triển khai.</w:t>
      </w:r>
    </w:p>
    <w:p w14:paraId="5CB9A681">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Với sự kết hợp giữa React Native, Firebase và ESP32, Smart Library hứa hẹn mang lại một giải pháp quản lý thư viện toàn diện, hiện đại và tiện lợi. Các chương tiếp theo sẽ đi sâu vào cơ sở lý thuyết, thiết kế chi tiết, kết quả thực nghiệm và kết luận của dự án.</w:t>
      </w:r>
    </w:p>
    <w:p w14:paraId="0583A35F">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br w:type="page"/>
      </w:r>
    </w:p>
    <w:p w14:paraId="05823BA9">
      <w:pPr>
        <w:pStyle w:val="2"/>
        <w:rPr>
          <w:rFonts w:cs="Times New Roman"/>
        </w:rPr>
      </w:pPr>
      <w:bookmarkStart w:id="20" w:name="_Toc240890840"/>
      <w:r>
        <w:rPr>
          <w:rFonts w:cs="Times New Roman"/>
        </w:rPr>
        <w:t>CƠ SỞ LÝ THUYẾT</w:t>
      </w:r>
      <w:bookmarkEnd w:id="20"/>
    </w:p>
    <w:p w14:paraId="7C6B51B4">
      <w:pPr>
        <w:spacing w:after="240" w:line="360" w:lineRule="auto"/>
        <w:ind w:firstLine="709"/>
        <w:jc w:val="both"/>
        <w:rPr>
          <w:rFonts w:ascii="Times New Roman" w:hAnsi="Times New Roman" w:cs="Times New Roman"/>
        </w:rPr>
      </w:pPr>
      <w:r>
        <w:rPr>
          <w:rFonts w:ascii="Times New Roman" w:hAnsi="Times New Roman" w:eastAsia="Times New Roman" w:cs="Times New Roman"/>
          <w:sz w:val="26"/>
        </w:rPr>
        <w:t>Chương này trình bày toàn bộ cơ sở lý thuyết, các nền tảng công nghệ, giao thức truyền thông và mô hình kiến trúc cốt lõi được ứng dụng trong hệ thống Smart Library. Nắm vững các kiến thức này là tiền đề quan trọng để phân tích, thiết kế và triển khai ứng dụng di động cũng như các thành phần IoT và Backend đám mây.</w:t>
      </w:r>
    </w:p>
    <w:p w14:paraId="64ADF87A">
      <w:pPr>
        <w:pStyle w:val="3"/>
        <w:rPr>
          <w:rFonts w:cs="Times New Roman"/>
        </w:rPr>
      </w:pPr>
      <w:bookmarkStart w:id="21" w:name="_Toc240890841"/>
      <w:r>
        <w:rPr>
          <w:rFonts w:cs="Times New Roman"/>
        </w:rPr>
        <w:t>Nền tảng phát triển ứng dụng di động (React Native &amp; TypeScript)</w:t>
      </w:r>
      <w:bookmarkEnd w:id="21"/>
    </w:p>
    <w:p w14:paraId="1B3A3542">
      <w:pPr>
        <w:pStyle w:val="4"/>
        <w:rPr>
          <w:rFonts w:cs="Times New Roman"/>
        </w:rPr>
      </w:pPr>
      <w:bookmarkStart w:id="22" w:name="_Toc240890842"/>
      <w:r>
        <w:rPr>
          <w:rFonts w:cs="Times New Roman"/>
        </w:rPr>
        <w:t>Tổng quan về công nghệ Cross-Platform và React Native</w:t>
      </w:r>
      <w:bookmarkEnd w:id="22"/>
    </w:p>
    <w:p w14:paraId="20422F7A">
      <w:pPr>
        <w:spacing w:after="120" w:line="360" w:lineRule="auto"/>
        <w:ind w:firstLine="709"/>
        <w:jc w:val="both"/>
        <w:rPr>
          <w:rFonts w:ascii="Times New Roman" w:hAnsi="Times New Roman" w:cs="Times New Roman"/>
        </w:rPr>
      </w:pPr>
      <w:r>
        <w:rPr>
          <w:rFonts w:ascii="Times New Roman" w:hAnsi="Times New Roman" w:eastAsia="Times New Roman" w:cs="Times New Roman"/>
          <w:sz w:val="26"/>
        </w:rPr>
        <w:t>Trong phát triển ứng dụng di động hiện đại, hai tiếp cận phổ biến nhất là Native Development (viết mã nguồn riêng biệt cho Android bằng Java/Kotlin và iOS bằng Swift/Objective-C) và Cross-Platform Development (sử dụng một codebase duy nhất để biên dịch hoặc chạy trên nhiều nền tảng). React Native là một framework mã nguồn mở do Meta (Facebook) phát triển, cho phép xây dựng ứng dụng di động thật sự (native mobile apps) sử dụng JavaScript và React.</w:t>
      </w:r>
    </w:p>
    <w:p w14:paraId="71A870A0">
      <w:pPr>
        <w:spacing w:after="120" w:line="360" w:lineRule="auto"/>
        <w:ind w:firstLine="709"/>
        <w:jc w:val="both"/>
        <w:rPr>
          <w:rFonts w:ascii="Times New Roman" w:hAnsi="Times New Roman" w:cs="Times New Roman"/>
        </w:rPr>
      </w:pPr>
      <w:r>
        <w:rPr>
          <w:rFonts w:ascii="Times New Roman" w:hAnsi="Times New Roman" w:eastAsia="Times New Roman" w:cs="Times New Roman"/>
          <w:sz w:val="26"/>
        </w:rPr>
        <w:t>Điểm khác biệt cốt lõi của React Native so với các giải pháp Web-view (như PhoneGap/Ionic) là React Native không renders HTML trong WebView, mà render trực tiếp ra các thành phần giao diện gốc (Native UI Components) của HĐH Android và iOS. Nhờ đó, ứng dụng đạt được hiệu năng mượt mà, phản hồi giao diện tức thì và giữ được trải nghiệm người dùng (look and feel) tự nhiên của từng hệ điều hành.</w:t>
      </w:r>
    </w:p>
    <w:p w14:paraId="0207C1B6">
      <w:pPr>
        <w:keepNext/>
        <w:jc w:val="center"/>
        <w:rPr>
          <w:rFonts w:ascii="Times New Roman" w:hAnsi="Times New Roman" w:cs="Times New Roman"/>
        </w:rPr>
      </w:pPr>
      <w:r>
        <w:rPr>
          <w:rFonts w:ascii="Times New Roman" w:hAnsi="Times New Roman" w:cs="Times New Roman"/>
        </w:rPr>
        <w:drawing>
          <wp:inline distT="0" distB="0" distL="114300" distR="114300">
            <wp:extent cx="5039995" cy="5039995"/>
            <wp:effectExtent l="0" t="0" r="444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040000" cy="5040000"/>
                    </a:xfrm>
                    <a:prstGeom prst="rect">
                      <a:avLst/>
                    </a:prstGeom>
                  </pic:spPr>
                </pic:pic>
              </a:graphicData>
            </a:graphic>
          </wp:inline>
        </w:drawing>
      </w:r>
    </w:p>
    <w:p w14:paraId="4E9A3017">
      <w:pPr>
        <w:pStyle w:val="16"/>
        <w:jc w:val="center"/>
        <w:rPr>
          <w:rFonts w:ascii="Times New Roman" w:hAnsi="Times New Roman" w:cs="Times New Roman"/>
          <w:b w:val="0"/>
          <w:i/>
          <w:color w:val="auto"/>
          <w:sz w:val="26"/>
          <w:szCs w:val="26"/>
        </w:rPr>
      </w:pPr>
      <w:bookmarkStart w:id="23" w:name="_Toc240893533"/>
      <w:r>
        <w:rPr>
          <w:rFonts w:ascii="Times New Roman" w:hAnsi="Times New Roman" w:cs="Times New Roman"/>
          <w:b w:val="0"/>
          <w:i/>
          <w:color w:val="auto"/>
          <w:sz w:val="26"/>
          <w:szCs w:val="26"/>
        </w:rPr>
        <w:t xml:space="preserve">Hình </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STYLEREF 1 \s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2</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SEQ Hình \* ARABIC \s 1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1</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 Kiến trúc luồng thực thi và Bridge/JSI trong React Native</w:t>
      </w:r>
      <w:bookmarkEnd w:id="23"/>
    </w:p>
    <w:p w14:paraId="3E7C02B8">
      <w:pPr>
        <w:pStyle w:val="4"/>
        <w:rPr>
          <w:rFonts w:cs="Times New Roman"/>
        </w:rPr>
      </w:pPr>
      <w:bookmarkStart w:id="24" w:name="_Toc240890843"/>
      <w:r>
        <w:rPr>
          <w:rFonts w:cs="Times New Roman"/>
        </w:rPr>
        <w:t>Ngôn ngữ TypeScript trong ứng dụng di động</w:t>
      </w:r>
      <w:bookmarkEnd w:id="24"/>
    </w:p>
    <w:p w14:paraId="55E35EBD">
      <w:pPr>
        <w:spacing w:after="120" w:line="360" w:lineRule="auto"/>
        <w:ind w:firstLine="709"/>
        <w:jc w:val="both"/>
        <w:rPr>
          <w:rFonts w:ascii="Times New Roman" w:hAnsi="Times New Roman" w:cs="Times New Roman"/>
        </w:rPr>
      </w:pPr>
      <w:r>
        <w:rPr>
          <w:rFonts w:ascii="Times New Roman" w:hAnsi="Times New Roman" w:eastAsia="Times New Roman" w:cs="Times New Roman"/>
          <w:sz w:val="26"/>
        </w:rPr>
        <w:t>TypeScript là một siêu ngôn ngữ (superset) của JavaScript do Microsoft phát triển, bổ sung hệ thống kiểu tĩnh (static typing) và các tính năng hướng đối tượng nâng cao. Việc kết hợp TypeScript với React Native mang lại những lợi ích vượt trội cho dự án Smart Library:</w:t>
      </w:r>
    </w:p>
    <w:p w14:paraId="062E1F5F">
      <w:pPr>
        <w:pStyle w:val="24"/>
        <w:numPr>
          <w:ilvl w:val="0"/>
          <w:numId w:val="8"/>
        </w:numPr>
        <w:spacing w:after="120" w:line="360" w:lineRule="auto"/>
        <w:jc w:val="both"/>
        <w:rPr>
          <w:rFonts w:ascii="Times New Roman" w:hAnsi="Times New Roman" w:cs="Times New Roman"/>
        </w:rPr>
      </w:pPr>
      <w:r>
        <w:rPr>
          <w:rFonts w:ascii="Times New Roman" w:hAnsi="Times New Roman" w:eastAsia="Times New Roman" w:cs="Times New Roman"/>
          <w:b/>
          <w:sz w:val="26"/>
        </w:rPr>
        <w:t xml:space="preserve">Kiểm soát kiểu chặt chẽ: </w:t>
      </w:r>
      <w:r>
        <w:rPr>
          <w:rFonts w:ascii="Times New Roman" w:hAnsi="Times New Roman" w:eastAsia="Times New Roman" w:cs="Times New Roman"/>
          <w:sz w:val="26"/>
        </w:rPr>
        <w:t>Phát hiện lỗi ngay tại thời điểm biên dịch (Compile-time type checking), tránh các lỗi nguy hiểm phổ biến trong JavaScript như `TypeError: Cannot read property of undefined`.</w:t>
      </w:r>
    </w:p>
    <w:p w14:paraId="447CF9FD">
      <w:pPr>
        <w:pStyle w:val="24"/>
        <w:numPr>
          <w:ilvl w:val="0"/>
          <w:numId w:val="8"/>
        </w:numPr>
        <w:spacing w:after="120" w:line="360" w:lineRule="auto"/>
        <w:jc w:val="both"/>
        <w:rPr>
          <w:rFonts w:ascii="Times New Roman" w:hAnsi="Times New Roman" w:cs="Times New Roman"/>
        </w:rPr>
      </w:pPr>
      <w:r>
        <w:rPr>
          <w:rFonts w:ascii="Times New Roman" w:hAnsi="Times New Roman" w:eastAsia="Times New Roman" w:cs="Times New Roman"/>
          <w:b/>
          <w:sz w:val="26"/>
        </w:rPr>
        <w:t xml:space="preserve">Mô hình hóa dữ liệu chính xác: </w:t>
      </w:r>
      <w:r>
        <w:rPr>
          <w:rFonts w:ascii="Times New Roman" w:hAnsi="Times New Roman" w:eastAsia="Times New Roman" w:cs="Times New Roman"/>
          <w:sz w:val="26"/>
        </w:rPr>
        <w:t>Định nghĩa rõ ràng cấu trúc dữ liệu cho Sách (Book), Chỗ ngồi (Seat), Người dùng (User), Giao dịch mượn (BorrowingTransaction) thông qua Interface và Type Aliases.</w:t>
      </w:r>
    </w:p>
    <w:p w14:paraId="30FDF333">
      <w:pPr>
        <w:pStyle w:val="24"/>
        <w:numPr>
          <w:ilvl w:val="0"/>
          <w:numId w:val="8"/>
        </w:numPr>
        <w:spacing w:after="120" w:line="360" w:lineRule="auto"/>
        <w:jc w:val="both"/>
        <w:rPr>
          <w:rFonts w:ascii="Times New Roman" w:hAnsi="Times New Roman" w:cs="Times New Roman"/>
        </w:rPr>
      </w:pPr>
      <w:r>
        <w:rPr>
          <w:rFonts w:ascii="Times New Roman" w:hAnsi="Times New Roman" w:eastAsia="Times New Roman" w:cs="Times New Roman"/>
          <w:b/>
          <w:sz w:val="26"/>
        </w:rPr>
        <w:t xml:space="preserve">Hỗ trợ công cụ lập trình: </w:t>
      </w:r>
      <w:r>
        <w:rPr>
          <w:rFonts w:ascii="Times New Roman" w:hAnsi="Times New Roman" w:eastAsia="Times New Roman" w:cs="Times New Roman"/>
          <w:sz w:val="26"/>
        </w:rPr>
        <w:t>IntelliSense và Auto-complete mạnh mẽ trên các IDE như VS Code giúp tăng tốc độ lập trình và giảm sai sót tên thuộc tính.</w:t>
      </w:r>
    </w:p>
    <w:p w14:paraId="59FB13E3">
      <w:pPr>
        <w:pStyle w:val="24"/>
        <w:numPr>
          <w:ilvl w:val="0"/>
          <w:numId w:val="8"/>
        </w:numPr>
        <w:spacing w:after="240" w:line="360" w:lineRule="auto"/>
        <w:ind w:left="714" w:hanging="357"/>
        <w:jc w:val="both"/>
        <w:rPr>
          <w:rFonts w:ascii="Times New Roman" w:hAnsi="Times New Roman" w:cs="Times New Roman"/>
        </w:rPr>
      </w:pPr>
      <w:r>
        <w:rPr>
          <w:rFonts w:ascii="Times New Roman" w:hAnsi="Times New Roman" w:eastAsia="Times New Roman" w:cs="Times New Roman"/>
          <w:b/>
          <w:sz w:val="26"/>
        </w:rPr>
        <w:t xml:space="preserve">Tái cấu trúc mã nguồn an toàn: </w:t>
      </w:r>
      <w:r>
        <w:rPr>
          <w:rFonts w:ascii="Times New Roman" w:hAnsi="Times New Roman" w:eastAsia="Times New Roman" w:cs="Times New Roman"/>
          <w:sz w:val="26"/>
        </w:rPr>
        <w:t>Dễ dàng bảo trì và mở rộng hệ thống khi dự án phát triển lớn hơn hoặc khi làm việc theo nhóm.</w:t>
      </w:r>
    </w:p>
    <w:p w14:paraId="4FECBE19">
      <w:pPr>
        <w:pStyle w:val="4"/>
        <w:rPr>
          <w:rFonts w:cs="Times New Roman"/>
        </w:rPr>
      </w:pPr>
      <w:bookmarkStart w:id="25" w:name="_Toc240890844"/>
      <w:r>
        <w:rPr>
          <w:rFonts w:cs="Times New Roman"/>
        </w:rPr>
        <w:t>Quản lý trạng thái ứng dụng với Redux Toolkit</w:t>
      </w:r>
      <w:bookmarkEnd w:id="25"/>
    </w:p>
    <w:p w14:paraId="2F01420A">
      <w:pPr>
        <w:spacing w:after="120" w:line="360" w:lineRule="auto"/>
        <w:ind w:firstLine="709"/>
        <w:jc w:val="both"/>
        <w:rPr>
          <w:rFonts w:ascii="Times New Roman" w:hAnsi="Times New Roman" w:cs="Times New Roman"/>
        </w:rPr>
      </w:pPr>
      <w:r>
        <w:rPr>
          <w:rFonts w:ascii="Times New Roman" w:hAnsi="Times New Roman" w:eastAsia="Times New Roman" w:cs="Times New Roman"/>
          <w:sz w:val="26"/>
        </w:rPr>
        <w:t>Đối với các ứng dụng có luồng dữ liệu phức tạp như Smart Library (quản lý trạng thái đăng nhập, danh mục sách, sơ đồ chỗ ngồi thời gian thực, giỏ mượn sách, cài đặt người dùng), việc quản lý state cục bộ tại từng Component sẽ dẫn đến tình trạng "prop drilling" và khó đồng bộ dữ liệu. Dự án sử dụng Redux Toolkit – thư viện chuẩn chính thức để quản lý state tập trung.</w:t>
      </w:r>
    </w:p>
    <w:p w14:paraId="4AB48B99">
      <w:pPr>
        <w:spacing w:after="120" w:line="360" w:lineRule="auto"/>
        <w:ind w:firstLine="709"/>
        <w:jc w:val="both"/>
        <w:rPr>
          <w:rFonts w:ascii="Times New Roman" w:hAnsi="Times New Roman" w:cs="Times New Roman"/>
        </w:rPr>
      </w:pPr>
      <w:r>
        <w:rPr>
          <w:rFonts w:ascii="Times New Roman" w:hAnsi="Times New Roman" w:eastAsia="Times New Roman" w:cs="Times New Roman"/>
          <w:sz w:val="26"/>
        </w:rPr>
        <w:t>Kiến trúc Redux trong ứng dụng bao gồm 4 thành phần chính:</w:t>
      </w:r>
    </w:p>
    <w:p w14:paraId="65644964">
      <w:pPr>
        <w:pStyle w:val="24"/>
        <w:numPr>
          <w:ilvl w:val="0"/>
          <w:numId w:val="8"/>
        </w:numPr>
        <w:spacing w:after="120" w:line="360" w:lineRule="auto"/>
        <w:jc w:val="both"/>
        <w:rPr>
          <w:rFonts w:ascii="Times New Roman" w:hAnsi="Times New Roman" w:cs="Times New Roman"/>
        </w:rPr>
      </w:pPr>
      <w:r>
        <w:rPr>
          <w:rFonts w:ascii="Times New Roman" w:hAnsi="Times New Roman" w:eastAsia="Times New Roman" w:cs="Times New Roman"/>
          <w:b/>
          <w:sz w:val="26"/>
        </w:rPr>
        <w:t xml:space="preserve">Single Store: </w:t>
      </w:r>
      <w:r>
        <w:rPr>
          <w:rFonts w:ascii="Times New Roman" w:hAnsi="Times New Roman" w:eastAsia="Times New Roman" w:cs="Times New Roman"/>
          <w:sz w:val="26"/>
        </w:rPr>
        <w:t>Nơi chứa toàn bộ cây trạng thái (State Tree) của ứng dụng.</w:t>
      </w:r>
    </w:p>
    <w:p w14:paraId="7EB75FAC">
      <w:pPr>
        <w:pStyle w:val="24"/>
        <w:numPr>
          <w:ilvl w:val="0"/>
          <w:numId w:val="8"/>
        </w:numPr>
        <w:spacing w:after="120" w:line="360" w:lineRule="auto"/>
        <w:jc w:val="both"/>
        <w:rPr>
          <w:rFonts w:ascii="Times New Roman" w:hAnsi="Times New Roman" w:cs="Times New Roman"/>
        </w:rPr>
      </w:pPr>
      <w:r>
        <w:rPr>
          <w:rFonts w:ascii="Times New Roman" w:hAnsi="Times New Roman" w:eastAsia="Times New Roman" w:cs="Times New Roman"/>
          <w:b/>
          <w:sz w:val="26"/>
        </w:rPr>
        <w:t xml:space="preserve">Slices: </w:t>
      </w:r>
      <w:r>
        <w:rPr>
          <w:rFonts w:ascii="Times New Roman" w:hAnsi="Times New Roman" w:eastAsia="Times New Roman" w:cs="Times New Roman"/>
          <w:sz w:val="26"/>
        </w:rPr>
        <w:t>Chia nhỏ State và Reducer theo từng module chức năng (ví dụ: `authSlice`, `bookSlice`, `seatSlice`).</w:t>
      </w:r>
    </w:p>
    <w:p w14:paraId="46CC4ACD">
      <w:pPr>
        <w:pStyle w:val="24"/>
        <w:numPr>
          <w:ilvl w:val="0"/>
          <w:numId w:val="8"/>
        </w:numPr>
        <w:spacing w:after="120" w:line="360" w:lineRule="auto"/>
        <w:jc w:val="both"/>
        <w:rPr>
          <w:rFonts w:ascii="Times New Roman" w:hAnsi="Times New Roman" w:cs="Times New Roman"/>
        </w:rPr>
      </w:pPr>
      <w:r>
        <w:rPr>
          <w:rFonts w:ascii="Times New Roman" w:hAnsi="Times New Roman" w:eastAsia="Times New Roman" w:cs="Times New Roman"/>
          <w:b/>
          <w:sz w:val="26"/>
        </w:rPr>
        <w:t xml:space="preserve">Reducers: </w:t>
      </w:r>
      <w:r>
        <w:rPr>
          <w:rFonts w:ascii="Times New Roman" w:hAnsi="Times New Roman" w:eastAsia="Times New Roman" w:cs="Times New Roman"/>
          <w:sz w:val="26"/>
        </w:rPr>
        <w:t>Hàm nguyên tố (Pure Function) chịu trách nhiệm tính toán State mới dựa trên Action nhận được.</w:t>
      </w:r>
    </w:p>
    <w:p w14:paraId="44DED238">
      <w:pPr>
        <w:pStyle w:val="24"/>
        <w:numPr>
          <w:ilvl w:val="0"/>
          <w:numId w:val="8"/>
        </w:numPr>
        <w:spacing w:after="240" w:line="360" w:lineRule="auto"/>
        <w:jc w:val="both"/>
        <w:rPr>
          <w:rFonts w:ascii="Times New Roman" w:hAnsi="Times New Roman" w:cs="Times New Roman"/>
        </w:rPr>
      </w:pPr>
      <w:r>
        <w:rPr>
          <w:rFonts w:ascii="Times New Roman" w:hAnsi="Times New Roman" w:eastAsia="Times New Roman" w:cs="Times New Roman"/>
          <w:b/>
          <w:sz w:val="26"/>
        </w:rPr>
        <w:t xml:space="preserve">createAsyncThunk: </w:t>
      </w:r>
      <w:r>
        <w:rPr>
          <w:rFonts w:ascii="Times New Roman" w:hAnsi="Times New Roman" w:eastAsia="Times New Roman" w:cs="Times New Roman"/>
          <w:sz w:val="26"/>
        </w:rPr>
        <w:t>Xử lý các tác vụ bất đồng bộ như gọi API Firebase (Fetch danh sách sách, gửi đăng ký chỗ ngồi) trước khi cập nhật dữ liệu vào Store.</w:t>
      </w:r>
    </w:p>
    <w:p w14:paraId="0F048E96">
      <w:pPr>
        <w:pStyle w:val="4"/>
        <w:rPr>
          <w:rFonts w:cs="Times New Roman"/>
        </w:rPr>
      </w:pPr>
      <w:bookmarkStart w:id="26" w:name="_Toc240890845"/>
      <w:r>
        <w:rPr>
          <w:rFonts w:cs="Times New Roman"/>
        </w:rPr>
        <w:t>Điều hướng và Quản lý màn hình với React Navigation</w:t>
      </w:r>
      <w:bookmarkEnd w:id="26"/>
    </w:p>
    <w:p w14:paraId="5B91DA6E">
      <w:pPr>
        <w:spacing w:after="120" w:line="360" w:lineRule="auto"/>
        <w:ind w:firstLine="709"/>
        <w:jc w:val="both"/>
        <w:rPr>
          <w:rFonts w:ascii="Times New Roman" w:hAnsi="Times New Roman" w:eastAsia="Times New Roman" w:cs="Times New Roman"/>
          <w:sz w:val="26"/>
        </w:rPr>
      </w:pPr>
      <w:r>
        <w:rPr>
          <w:rFonts w:ascii="Times New Roman" w:hAnsi="Times New Roman" w:eastAsia="Times New Roman" w:cs="Times New Roman"/>
          <w:sz w:val="26"/>
        </w:rPr>
        <w:t>React Navigation là thư viện tiêu chuẩn để quản lý luồng chuyển cảnh và điều hướng trong React Native. Hệ thống Smart Library kết hợp hai bộ điều hướng chính:</w:t>
      </w:r>
    </w:p>
    <w:p w14:paraId="245A9880">
      <w:pPr>
        <w:spacing w:after="120" w:line="360" w:lineRule="auto"/>
        <w:ind w:firstLine="709"/>
        <w:jc w:val="both"/>
        <w:rPr>
          <w:rFonts w:ascii="Times New Roman" w:hAnsi="Times New Roman" w:eastAsia="Times New Roman" w:cs="Times New Roman"/>
          <w:sz w:val="26"/>
        </w:rPr>
      </w:pPr>
      <w:r>
        <w:rPr>
          <w:rFonts w:ascii="Times New Roman" w:hAnsi="Times New Roman" w:eastAsia="Times New Roman" w:cs="Times New Roman"/>
          <w:b/>
          <w:sz w:val="26"/>
        </w:rPr>
        <w:t xml:space="preserve">Native Stack Navigator: </w:t>
      </w:r>
      <w:r>
        <w:rPr>
          <w:rFonts w:ascii="Times New Roman" w:hAnsi="Times New Roman" w:eastAsia="Times New Roman" w:cs="Times New Roman"/>
          <w:sz w:val="26"/>
        </w:rPr>
        <w:t>Quản lý chuyển cảnh phân cấp dạng chồng xếp, sử dụng cho luồng Đăng nhập/Đăng ký (`AuthStack`) và các màn hình chi tiết như Chi tiết sách (`DetailsScreen`), Quét mã (`CameraScreen`).</w:t>
      </w:r>
    </w:p>
    <w:p w14:paraId="49453229">
      <w:pPr>
        <w:spacing w:after="240" w:line="360" w:lineRule="auto"/>
        <w:ind w:firstLine="709"/>
        <w:jc w:val="both"/>
        <w:rPr>
          <w:rFonts w:ascii="Times New Roman" w:hAnsi="Times New Roman" w:cs="Times New Roman"/>
        </w:rPr>
      </w:pPr>
      <w:r>
        <w:rPr>
          <w:rFonts w:ascii="Times New Roman" w:hAnsi="Times New Roman" w:eastAsia="Times New Roman" w:cs="Times New Roman"/>
          <w:b/>
          <w:sz w:val="26"/>
        </w:rPr>
        <w:t xml:space="preserve">Bottom Tabs Navigator: </w:t>
      </w:r>
      <w:r>
        <w:rPr>
          <w:rFonts w:ascii="Times New Roman" w:hAnsi="Times New Roman" w:eastAsia="Times New Roman" w:cs="Times New Roman"/>
          <w:sz w:val="26"/>
        </w:rPr>
        <w:t>Hiển thị thanh menu chính phía dưới màn hình (`MainTab`), cho phép người dùng chuyển đổi nhanh giữa Trang chủ (`HomeScreen`), Đặt chỗ (`SeatBookingScreen`), Sách của tôi (`MyBooksScreen`) và Cài đặt (`SettingsScreen`).</w:t>
      </w:r>
    </w:p>
    <w:p w14:paraId="4CE5BD0B">
      <w:pPr>
        <w:pStyle w:val="3"/>
        <w:rPr>
          <w:rFonts w:cs="Times New Roman"/>
        </w:rPr>
      </w:pPr>
      <w:bookmarkStart w:id="27" w:name="_Toc240890846"/>
      <w:r>
        <w:rPr>
          <w:rFonts w:cs="Times New Roman"/>
        </w:rPr>
        <w:t>Nền tảng Điện toán Đám mây &amp; Dịch vụ Backend (Google Firebase)</w:t>
      </w:r>
      <w:bookmarkEnd w:id="27"/>
    </w:p>
    <w:p w14:paraId="1DBD1F3E">
      <w:pPr>
        <w:spacing w:after="24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Google Firebase là nền tảng điện toán đám mây theo mô hình Backend-as-a-Service (BaaS), cung cấp cơ sở hạ tầng và dịch vụ backend sẵn có giúp các nhà phát triển tập trung tối đa vào trải nghiệm người dùng trên thiết bị di động. Các dịch vụ Firebase cốt lõi được tích hợp trong hệ thống Smart Library bao gồm:</w:t>
      </w:r>
    </w:p>
    <w:p w14:paraId="6D868183">
      <w:pPr>
        <w:pStyle w:val="4"/>
        <w:rPr>
          <w:rFonts w:cs="Times New Roman"/>
        </w:rPr>
      </w:pPr>
      <w:bookmarkStart w:id="28" w:name="_Toc240890847"/>
      <w:r>
        <w:rPr>
          <w:rFonts w:cs="Times New Roman"/>
        </w:rPr>
        <w:t>Firebase Authentication</w:t>
      </w:r>
      <w:bookmarkEnd w:id="28"/>
    </w:p>
    <w:p w14:paraId="1BED3810">
      <w:pPr>
        <w:spacing w:after="24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Cung cấp dịch vụ quản lý tài khoản và xác thực người dùng an toàn với tiêu chuẩn công nghiệp. Hỗ trợ đăng nhập đa dạng: Email/Mật khẩu mã hóa, Đăng nhập một chạm (Single Sign-On) qua tài khoản Google hoặc Apple. Firebase Auth tự động quản lý phiên làm việc (Session Management) và cấp phát mã thông báo JWT (JSON Web Token) để bảo mật các yêu cầu truy vấn dữ liệu.</w:t>
      </w:r>
    </w:p>
    <w:p w14:paraId="642D8DF9">
      <w:pPr>
        <w:pStyle w:val="4"/>
        <w:rPr>
          <w:rFonts w:cs="Times New Roman"/>
        </w:rPr>
      </w:pPr>
      <w:bookmarkStart w:id="29" w:name="_Toc240890848"/>
      <w:r>
        <w:rPr>
          <w:rFonts w:cs="Times New Roman"/>
        </w:rPr>
        <w:t>Cơ sở dữ liệu Firebase Firestore NoSQL</w:t>
      </w:r>
      <w:bookmarkEnd w:id="29"/>
    </w:p>
    <w:p w14:paraId="1CCC4FD2">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Cloud Firestore là cơ sở dữ liệu NoSQL linh hoạt, mở rộng cao lưu trữ dữ liệu dưới dạng các Document (Tài liệu) nằm trong các Collection (Tập hợp). Đặc tính quan trọng nhất của Firestore đối với dự án là tính năng Real-time Data Synchronization (Đồng bộ dữ liệu thời gian thực).</w:t>
      </w:r>
    </w:p>
    <w:p w14:paraId="37514046">
      <w:pPr>
        <w:spacing w:after="24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Thông qua cơ chế WebSocket và lắng nghe sự kiện `onSnapshot`, khi trạng thái một chiếc ghế trong thư viện thay đổi (từ trống sang có người ngồi do cảm biến ESP32 gửi lên), Firestore sẽ tự động đẩy (push) cập nhật mới nhất đến tất cả các ứng dụng di động đang mở màn hình sơ đồ chỗ ngồi mà không cần người dùng phải làm mới (refresh) trang.</w:t>
      </w:r>
    </w:p>
    <w:p w14:paraId="7F78CE29">
      <w:pPr>
        <w:pStyle w:val="4"/>
        <w:rPr>
          <w:rFonts w:cs="Times New Roman"/>
        </w:rPr>
      </w:pPr>
      <w:bookmarkStart w:id="30" w:name="_Toc240890849"/>
      <w:r>
        <w:rPr>
          <w:rFonts w:cs="Times New Roman"/>
        </w:rPr>
        <w:t>Firebase Cloud Storage &amp; Cloud Messaging (FCM)</w:t>
      </w:r>
      <w:bookmarkEnd w:id="30"/>
    </w:p>
    <w:p w14:paraId="04CEEFC1">
      <w:pPr>
        <w:pStyle w:val="24"/>
        <w:numPr>
          <w:ilvl w:val="0"/>
          <w:numId w:val="0"/>
        </w:numPr>
        <w:spacing w:after="120" w:line="360" w:lineRule="auto"/>
        <w:ind w:firstLine="709"/>
        <w:jc w:val="both"/>
        <w:rPr>
          <w:rFonts w:ascii="Times New Roman" w:hAnsi="Times New Roman" w:cs="Times New Roman"/>
        </w:rPr>
      </w:pPr>
      <w:r>
        <w:rPr>
          <w:rFonts w:ascii="Times New Roman" w:hAnsi="Times New Roman" w:eastAsia="Times New Roman" w:cs="Times New Roman"/>
          <w:b/>
          <w:sz w:val="26"/>
        </w:rPr>
        <w:t xml:space="preserve">Cloud Storage: </w:t>
      </w:r>
      <w:r>
        <w:rPr>
          <w:rFonts w:ascii="Times New Roman" w:hAnsi="Times New Roman" w:eastAsia="Times New Roman" w:cs="Times New Roman"/>
          <w:sz w:val="26"/>
        </w:rPr>
        <w:t>Lưu trữ các tệp tin có dung lượng lớn như ảnh bìa sách chất lượng cao, tệp PDF xem trước tài liệu và ảnh đại diện người dùng với tốc độ tải nhanh nhờ hệ thống CDN của Google.</w:t>
      </w:r>
    </w:p>
    <w:p w14:paraId="3A7931B5">
      <w:pPr>
        <w:pStyle w:val="24"/>
        <w:numPr>
          <w:ilvl w:val="0"/>
          <w:numId w:val="0"/>
        </w:numPr>
        <w:spacing w:after="240" w:line="360" w:lineRule="auto"/>
        <w:ind w:firstLine="709"/>
        <w:jc w:val="both"/>
        <w:rPr>
          <w:rFonts w:ascii="Times New Roman" w:hAnsi="Times New Roman" w:cs="Times New Roman"/>
        </w:rPr>
      </w:pPr>
      <w:r>
        <w:rPr>
          <w:rFonts w:ascii="Times New Roman" w:hAnsi="Times New Roman" w:eastAsia="Times New Roman" w:cs="Times New Roman"/>
          <w:b/>
          <w:sz w:val="26"/>
        </w:rPr>
        <w:t xml:space="preserve">Firebase Cloud Messaging (FCM): </w:t>
      </w:r>
      <w:r>
        <w:rPr>
          <w:rFonts w:ascii="Times New Roman" w:hAnsi="Times New Roman" w:eastAsia="Times New Roman" w:cs="Times New Roman"/>
          <w:sz w:val="26"/>
        </w:rPr>
        <w:t>Dịch vụ gửi thông báo đẩy (Push Notification) cross-platform. FCM cho phép ứng dụng gửi thông báo nhắc nhở sắp đến hạn trả sách, thông báo xác nhận đặt chỗ thành công ngay cả khi ứng dụng đang chạy ngầm hoặc đã đóng.</w:t>
      </w:r>
    </w:p>
    <w:p w14:paraId="1105022F">
      <w:pPr>
        <w:pStyle w:val="4"/>
        <w:rPr>
          <w:rFonts w:cs="Times New Roman"/>
        </w:rPr>
      </w:pPr>
      <w:bookmarkStart w:id="31" w:name="_Toc240890850"/>
      <w:r>
        <w:rPr>
          <w:rFonts w:cs="Times New Roman"/>
        </w:rPr>
        <w:t>Firebase Cloud Functions (Serverless Architecture)</w:t>
      </w:r>
      <w:bookmarkEnd w:id="31"/>
    </w:p>
    <w:p w14:paraId="23F2BD03">
      <w:pPr>
        <w:spacing w:after="240" w:line="360" w:lineRule="auto"/>
        <w:ind w:firstLine="709"/>
        <w:jc w:val="both"/>
        <w:rPr>
          <w:rFonts w:ascii="Times New Roman" w:hAnsi="Times New Roman" w:cs="Times New Roman"/>
        </w:rPr>
      </w:pPr>
      <w:r>
        <w:rPr>
          <w:rFonts w:ascii="Times New Roman" w:hAnsi="Times New Roman" w:eastAsia="Times New Roman" w:cs="Times New Roman"/>
          <w:sz w:val="26"/>
        </w:rPr>
        <w:t>Cloud Functions cho phép chạy mã backend Node.js tự động trên hạ tầng serverless của Google để phản hồi các sự kiện từ Firestore hoặc HTTPS requests. Các tác vụ serverless bao gồm: tự động quét và kiểm tra sách quá hạn lúc 00:00 hàng ngày, tự động hủy giữ chỗ ngồi nếu người dùng không đến xác nhận trong vòng 15 phút, và tính toán điểm uy tín mượn sách.</w:t>
      </w:r>
    </w:p>
    <w:p w14:paraId="4D0E0399">
      <w:pPr>
        <w:pStyle w:val="3"/>
        <w:rPr>
          <w:rFonts w:cs="Times New Roman"/>
        </w:rPr>
      </w:pPr>
      <w:bookmarkStart w:id="32" w:name="_Toc240890851"/>
      <w:r>
        <w:rPr>
          <w:rFonts w:cs="Times New Roman"/>
        </w:rPr>
        <w:t>Internet of Things (IoT) &amp; Vi điều khiển ESP32</w:t>
      </w:r>
      <w:bookmarkEnd w:id="32"/>
    </w:p>
    <w:p w14:paraId="7389C911">
      <w:pPr>
        <w:pStyle w:val="4"/>
        <w:rPr>
          <w:rFonts w:cs="Times New Roman"/>
        </w:rPr>
      </w:pPr>
      <w:bookmarkStart w:id="33" w:name="_Toc240890852"/>
      <w:r>
        <w:rPr>
          <w:rFonts w:cs="Times New Roman"/>
        </w:rPr>
        <w:t>Tổng quan về vi điều khiển ESP32</w:t>
      </w:r>
      <w:bookmarkEnd w:id="33"/>
    </w:p>
    <w:p w14:paraId="39A24715">
      <w:pPr>
        <w:spacing w:after="24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ESP32 là dòng vi điều khiển SoC (System on a Chip) giá thành thấp, năng lượng thấp do Espressif Systems sản xuất. ESP32 sở hữu vi xử lý lõi đôi Tensilica Xtensa 32-bit LX6 với xung nhịp lên tới 240 MHz, tích hợp sẵn kết nối Wi-Fi 802.11 b/g/n và Bluetooth 4.2 / BLE. Đây là bộ não trung tâm điều khiển toàn bộ thiết bị IoT trong phòng đọc thư viện.</w:t>
      </w:r>
    </w:p>
    <w:p w14:paraId="712541D1">
      <w:pPr>
        <w:pStyle w:val="4"/>
        <w:rPr>
          <w:rFonts w:cs="Times New Roman"/>
        </w:rPr>
      </w:pPr>
      <w:bookmarkStart w:id="34" w:name="_Toc240890853"/>
      <w:r>
        <w:rPr>
          <w:rFonts w:cs="Times New Roman"/>
        </w:rPr>
        <w:t>Các cảm biến thu thập dữ liệu thực tế</w:t>
      </w:r>
      <w:bookmarkEnd w:id="34"/>
    </w:p>
    <w:p w14:paraId="52D9BD86">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Để hiện thực hóa tính năng "Thư viện Thông minh", tầng phần cứng tích hợp nhiều loại cảm biến chuyên dụng:</w:t>
      </w:r>
    </w:p>
    <w:p w14:paraId="34DEBCD1">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Cảm biến phát hiện có người (PIR Sensor): </w:t>
      </w:r>
      <w:r>
        <w:rPr>
          <w:rFonts w:ascii="Times New Roman" w:hAnsi="Times New Roman" w:eastAsia="Times New Roman" w:cs="Times New Roman"/>
          <w:sz w:val="26"/>
          <w:szCs w:val="26"/>
        </w:rPr>
        <w:t>Sử dụng tia hồng ngoại thụ động để phát hiện chuyển động/sự có mặt của sinh viên tại từng vị trí ghế ngồi.</w:t>
      </w:r>
    </w:p>
    <w:p w14:paraId="11BC3F84">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Cảm biến trọng lượng (Loadcell + HX711): </w:t>
      </w:r>
      <w:r>
        <w:rPr>
          <w:rFonts w:ascii="Times New Roman" w:hAnsi="Times New Roman" w:eastAsia="Times New Roman" w:cs="Times New Roman"/>
          <w:sz w:val="26"/>
          <w:szCs w:val="26"/>
        </w:rPr>
        <w:t>Kết hợp với mạch khuếch đại HX711 đặt dưới chân ghế để đo chính xác trọng lượng, xác nhận ghế đang thực sự được sử dụng hay chỉ đặt đồ đạc.</w:t>
      </w:r>
    </w:p>
    <w:p w14:paraId="4D5EF318">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Cảm biến môi trường DHT22: </w:t>
      </w:r>
      <w:r>
        <w:rPr>
          <w:rFonts w:ascii="Times New Roman" w:hAnsi="Times New Roman" w:eastAsia="Times New Roman" w:cs="Times New Roman"/>
          <w:sz w:val="26"/>
          <w:szCs w:val="26"/>
        </w:rPr>
        <w:t>Đo nhiệt độ (độ chính xác ±0.5°C) và độ ẩm phòng đọc để ban quản lý điều chỉnh hệ thống điều hòa không khí hợp lý.</w:t>
      </w:r>
    </w:p>
    <w:p w14:paraId="1F656420">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Cảm biến ánh sáng LDR: </w:t>
      </w:r>
      <w:r>
        <w:rPr>
          <w:rFonts w:ascii="Times New Roman" w:hAnsi="Times New Roman" w:eastAsia="Times New Roman" w:cs="Times New Roman"/>
          <w:sz w:val="26"/>
          <w:szCs w:val="26"/>
        </w:rPr>
        <w:t>Đo cường độ ánh sáng tại các khu vực bàn học để tự động điều chỉnh đèn đọc sách đạt tiêu chuẩn bảo vệ thị lực.</w:t>
      </w:r>
    </w:p>
    <w:p w14:paraId="3E78560F">
      <w:pPr>
        <w:pStyle w:val="24"/>
        <w:numPr>
          <w:ilvl w:val="0"/>
          <w:numId w:val="8"/>
        </w:numPr>
        <w:spacing w:after="24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Đầu đọc thẻ RFID MFRC522: </w:t>
      </w:r>
      <w:r>
        <w:rPr>
          <w:rFonts w:ascii="Times New Roman" w:hAnsi="Times New Roman" w:eastAsia="Times New Roman" w:cs="Times New Roman"/>
          <w:sz w:val="26"/>
          <w:szCs w:val="26"/>
        </w:rPr>
        <w:t>Đầu đọc thẻ RFID tần số 13.56 MHz hỗ trợ sinh viên quét thẻ sinh viên/thẻ thư viện để tự động mở tủ mượn sách hoặc quẹt thẻ nhận chỗ ngồi.</w:t>
      </w:r>
    </w:p>
    <w:p w14:paraId="2620FD37">
      <w:pPr>
        <w:pStyle w:val="4"/>
        <w:rPr>
          <w:rFonts w:cs="Times New Roman"/>
        </w:rPr>
      </w:pPr>
      <w:bookmarkStart w:id="35" w:name="_Toc240890854"/>
      <w:r>
        <w:rPr>
          <w:rFonts w:cs="Times New Roman"/>
        </w:rPr>
        <w:t>Giao thức truyền thông IoT: MQTT vs HTTP/HTTPS</w:t>
      </w:r>
      <w:bookmarkEnd w:id="35"/>
    </w:p>
    <w:p w14:paraId="4752C0CD">
      <w:pPr>
        <w:spacing w:after="120" w:line="360" w:lineRule="auto"/>
        <w:ind w:firstLine="709"/>
        <w:jc w:val="both"/>
        <w:rPr>
          <w:rFonts w:ascii="Times New Roman" w:hAnsi="Times New Roman" w:cs="Times New Roman"/>
        </w:rPr>
      </w:pPr>
      <w:r>
        <w:rPr>
          <w:rFonts w:ascii="Times New Roman" w:hAnsi="Times New Roman" w:eastAsia="Times New Roman" w:cs="Times New Roman"/>
          <w:sz w:val="26"/>
        </w:rPr>
        <w:t>Truyền dữ liệu giữa vi điều khiển ESP32 và hệ thống Firebase Đám mây đóng vai trò quyết định độ trễ của hệ thống. Hai giao thức truyền thông phổ biến được xem xét:</w:t>
      </w:r>
    </w:p>
    <w:p w14:paraId="01980431">
      <w:pPr>
        <w:pStyle w:val="24"/>
        <w:numPr>
          <w:ilvl w:val="0"/>
          <w:numId w:val="8"/>
        </w:numPr>
        <w:spacing w:after="120" w:line="360" w:lineRule="auto"/>
        <w:jc w:val="both"/>
        <w:rPr>
          <w:rFonts w:ascii="Times New Roman" w:hAnsi="Times New Roman" w:cs="Times New Roman"/>
        </w:rPr>
      </w:pPr>
      <w:r>
        <w:rPr>
          <w:rFonts w:ascii="Times New Roman" w:hAnsi="Times New Roman" w:eastAsia="Times New Roman" w:cs="Times New Roman"/>
          <w:b/>
          <w:sz w:val="26"/>
        </w:rPr>
        <w:t xml:space="preserve">Giao thức HTTP/HTTPS: </w:t>
      </w:r>
      <w:r>
        <w:rPr>
          <w:rFonts w:ascii="Times New Roman" w:hAnsi="Times New Roman" w:eastAsia="Times New Roman" w:cs="Times New Roman"/>
          <w:sz w:val="26"/>
        </w:rPr>
        <w:t>Giao thức truyền nhận theo mô hình Request/Response truyền thống trên nền TCP/IP. Mỗi lần gửi dữ liệu cảm biến, ESP32 phải thiết lập lại kết nối TLS/HTTPS handshake, tạo overhead lớn về bộ nhớ và tiêu tốn năng lượng.</w:t>
      </w:r>
    </w:p>
    <w:p w14:paraId="54A56248">
      <w:pPr>
        <w:pStyle w:val="24"/>
        <w:numPr>
          <w:ilvl w:val="0"/>
          <w:numId w:val="8"/>
        </w:numPr>
        <w:spacing w:after="240" w:line="360" w:lineRule="auto"/>
        <w:jc w:val="both"/>
        <w:rPr>
          <w:rFonts w:ascii="Times New Roman" w:hAnsi="Times New Roman" w:cs="Times New Roman"/>
        </w:rPr>
      </w:pPr>
      <w:r>
        <w:rPr>
          <w:rFonts w:ascii="Times New Roman" w:hAnsi="Times New Roman" w:eastAsia="Times New Roman" w:cs="Times New Roman"/>
          <w:b/>
          <w:sz w:val="26"/>
        </w:rPr>
        <w:t xml:space="preserve">Giao thức MQTT (Message Queuing Telemetry Transport): </w:t>
      </w:r>
      <w:r>
        <w:rPr>
          <w:rFonts w:ascii="Times New Roman" w:hAnsi="Times New Roman" w:eastAsia="Times New Roman" w:cs="Times New Roman"/>
          <w:sz w:val="26"/>
        </w:rPr>
        <w:t>Giao thức truyền tin siêu nhẹ theo mô hình Publish/Subscribe (Phát hành / Đăng ký) chạy trên nền TCP. MQTT được thiết kế tối ưu cho các thiết bị IoT băng thông thấp và tài nguyên hạn chế. ESP32 đóng vai trò Publisher gửi dữ liệu cảm biến lên MQTT Broker, và Cloud Service sẽ Subscribe để cập nhật vào Firestore.</w:t>
      </w:r>
    </w:p>
    <w:p w14:paraId="6303E6E6">
      <w:pPr>
        <w:pStyle w:val="3"/>
        <w:rPr>
          <w:rFonts w:cs="Times New Roman"/>
        </w:rPr>
      </w:pPr>
      <w:bookmarkStart w:id="36" w:name="_Toc240890855"/>
      <w:r>
        <w:rPr>
          <w:rFonts w:cs="Times New Roman"/>
        </w:rPr>
        <w:t>Trí tuệ Nhân tạo (AI) &amp; Máy học trong Thư viện (Tùy chọn)</w:t>
      </w:r>
      <w:bookmarkEnd w:id="36"/>
    </w:p>
    <w:p w14:paraId="5D91FB76">
      <w:pPr>
        <w:pStyle w:val="4"/>
        <w:rPr>
          <w:rFonts w:cs="Times New Roman"/>
        </w:rPr>
      </w:pPr>
      <w:bookmarkStart w:id="37" w:name="_Toc240890856"/>
      <w:r>
        <w:rPr>
          <w:rFonts w:cs="Times New Roman"/>
        </w:rPr>
        <w:t>Hệ thống Gợi ý Sách thông minh (Recommendation System)</w:t>
      </w:r>
      <w:bookmarkEnd w:id="37"/>
    </w:p>
    <w:p w14:paraId="490FEDA1">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Nhằm nâng cao trải nghiệm đọc sách và giúp sinh viên dễ dàng tiếp cận các tài liệu học tập phù hợp, hệ thống tích hợp hai kỹ thuật máy học cơ bản:</w:t>
      </w:r>
    </w:p>
    <w:p w14:paraId="1EFA1D61">
      <w:pPr>
        <w:pStyle w:val="24"/>
        <w:numPr>
          <w:ilvl w:val="0"/>
          <w:numId w:val="8"/>
        </w:numPr>
        <w:spacing w:after="12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Content-Based Filtering (Lọc dựa trên nội dung): </w:t>
      </w:r>
      <w:r>
        <w:rPr>
          <w:rFonts w:ascii="Times New Roman" w:hAnsi="Times New Roman" w:eastAsia="Times New Roman" w:cs="Times New Roman"/>
          <w:sz w:val="26"/>
          <w:szCs w:val="26"/>
        </w:rPr>
        <w:t>Phân tích các đặc trưng của sách (Thể loại, Tác giả, Từ khóa nội dung) và so sánh với lịch sử mượn sách trước đây của sinh viên để đưa ra danh sách đề xuất tương đồng.</w:t>
      </w:r>
    </w:p>
    <w:p w14:paraId="101F6840">
      <w:pPr>
        <w:pStyle w:val="24"/>
        <w:numPr>
          <w:ilvl w:val="0"/>
          <w:numId w:val="8"/>
        </w:numPr>
        <w:spacing w:after="240" w:line="360" w:lineRule="auto"/>
        <w:jc w:val="both"/>
        <w:rPr>
          <w:rFonts w:ascii="Times New Roman" w:hAnsi="Times New Roman" w:cs="Times New Roman"/>
          <w:sz w:val="26"/>
          <w:szCs w:val="26"/>
        </w:rPr>
      </w:pPr>
      <w:r>
        <w:rPr>
          <w:rFonts w:ascii="Times New Roman" w:hAnsi="Times New Roman" w:eastAsia="Times New Roman" w:cs="Times New Roman"/>
          <w:b/>
          <w:sz w:val="26"/>
          <w:szCs w:val="26"/>
        </w:rPr>
        <w:t xml:space="preserve">Collaborative Filtering (Lọc cộng tác): </w:t>
      </w:r>
      <w:r>
        <w:rPr>
          <w:rFonts w:ascii="Times New Roman" w:hAnsi="Times New Roman" w:eastAsia="Times New Roman" w:cs="Times New Roman"/>
          <w:sz w:val="26"/>
          <w:szCs w:val="26"/>
        </w:rPr>
        <w:t>Tìm kiếm các độc giả có thói quen đọc sách tương tự (User-based) hoặc các cuốn sách thường được mượn cùng nhau (Item-based) để gợi ý những cuốn sách sinh viên có thể yêu thích.</w:t>
      </w:r>
    </w:p>
    <w:p w14:paraId="7C9145C2">
      <w:pPr>
        <w:pStyle w:val="4"/>
        <w:rPr>
          <w:rFonts w:cs="Times New Roman"/>
        </w:rPr>
      </w:pPr>
      <w:bookmarkStart w:id="38" w:name="_Toc240890857"/>
      <w:r>
        <w:rPr>
          <w:rFonts w:cs="Times New Roman"/>
        </w:rPr>
        <w:t>Mô hình Dự đoán Nhu cầu Sử dụng Chỗ ngồi</w:t>
      </w:r>
      <w:bookmarkEnd w:id="38"/>
    </w:p>
    <w:p w14:paraId="74B26A98">
      <w:pPr>
        <w:spacing w:after="240" w:line="360" w:lineRule="auto"/>
        <w:ind w:firstLine="709"/>
        <w:contextualSpacing/>
        <w:jc w:val="both"/>
        <w:rPr>
          <w:rFonts w:ascii="Times New Roman" w:hAnsi="Times New Roman" w:cs="Times New Roman"/>
        </w:rPr>
      </w:pPr>
      <w:r>
        <w:rPr>
          <w:rFonts w:ascii="Times New Roman" w:hAnsi="Times New Roman" w:eastAsia="Times New Roman" w:cs="Times New Roman"/>
          <w:sz w:val="26"/>
        </w:rPr>
        <w:t>Áp dụng mô hình Hồi quy (Regression Model / Time Series Analysis) dựa trên các chuỗi dữ liệu lịch sử (khung giờ trong ngày, ngày trong tuần, thời điểm trước kỳ thi, điều kiện thời tiết) để dự đoán tỷ lệ lấp đầy chỗ ngồi. Tính năng này giúp sinh viên chủ động đặt chỗ trước và giúp ban quản lý tối ưu hóa điều hòa và chiếu sáng.</w:t>
      </w:r>
    </w:p>
    <w:p w14:paraId="3406DB5C">
      <w:pPr>
        <w:pStyle w:val="3"/>
        <w:rPr>
          <w:rFonts w:cs="Times New Roman"/>
        </w:rPr>
      </w:pPr>
      <w:bookmarkStart w:id="39" w:name="_Toc240890858"/>
      <w:r>
        <w:rPr>
          <w:rFonts w:cs="Times New Roman"/>
        </w:rPr>
        <w:t>Bảng so sánh và đánh giá lựa chọn công nghệ</w:t>
      </w:r>
      <w:bookmarkEnd w:id="39"/>
    </w:p>
    <w:p w14:paraId="706B0BE0">
      <w:pPr>
        <w:spacing w:after="120" w:line="360" w:lineRule="auto"/>
        <w:ind w:firstLine="709"/>
        <w:jc w:val="both"/>
        <w:rPr>
          <w:rFonts w:ascii="Times New Roman" w:hAnsi="Times New Roman" w:cs="Times New Roman"/>
          <w:sz w:val="26"/>
          <w:szCs w:val="26"/>
        </w:rPr>
      </w:pPr>
      <w:r>
        <w:rPr>
          <w:rFonts w:ascii="Times New Roman" w:hAnsi="Times New Roman" w:eastAsia="Times New Roman" w:cs="Times New Roman"/>
          <w:sz w:val="26"/>
          <w:szCs w:val="26"/>
        </w:rPr>
        <w:t>Dưới đây là các bảng tổng hợp và so sánh phân tích ưu/nhược điểm làm căn cứ khoa học cho việc lựa chọn công nghệ trong dự án Smart Library: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4F78D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317E75FA">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Tiêu chí</w:t>
            </w:r>
          </w:p>
        </w:tc>
        <w:tc>
          <w:tcPr>
            <w:tcW w:w="2351" w:type="dxa"/>
            <w:shd w:val="clear" w:color="auto" w:fill="auto"/>
            <w:vAlign w:val="center"/>
          </w:tcPr>
          <w:p w14:paraId="155D91DA">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React Native</w:t>
            </w:r>
          </w:p>
        </w:tc>
        <w:tc>
          <w:tcPr>
            <w:tcW w:w="2351" w:type="dxa"/>
            <w:shd w:val="clear" w:color="auto" w:fill="auto"/>
            <w:vAlign w:val="center"/>
          </w:tcPr>
          <w:p w14:paraId="6B0F4C79">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Flutter</w:t>
            </w:r>
          </w:p>
        </w:tc>
        <w:tc>
          <w:tcPr>
            <w:tcW w:w="2351" w:type="dxa"/>
            <w:shd w:val="clear" w:color="auto" w:fill="auto"/>
            <w:vAlign w:val="center"/>
          </w:tcPr>
          <w:p w14:paraId="010F639A">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Native Android (Kotlin)</w:t>
            </w:r>
          </w:p>
        </w:tc>
      </w:tr>
      <w:tr w14:paraId="11FCD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3B8E77A1">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Ngôn ngữ</w:t>
            </w:r>
          </w:p>
        </w:tc>
        <w:tc>
          <w:tcPr>
            <w:tcW w:w="2351" w:type="dxa"/>
            <w:shd w:val="clear" w:color="auto" w:fill="auto"/>
            <w:vAlign w:val="center"/>
          </w:tcPr>
          <w:p w14:paraId="7A01CF6C">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TypeScript / JavaScript</w:t>
            </w:r>
          </w:p>
        </w:tc>
        <w:tc>
          <w:tcPr>
            <w:tcW w:w="2351" w:type="dxa"/>
            <w:shd w:val="clear" w:color="auto" w:fill="auto"/>
            <w:vAlign w:val="center"/>
          </w:tcPr>
          <w:p w14:paraId="5EBBB5DA">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Dart</w:t>
            </w:r>
          </w:p>
        </w:tc>
        <w:tc>
          <w:tcPr>
            <w:tcW w:w="2351" w:type="dxa"/>
            <w:shd w:val="clear" w:color="auto" w:fill="auto"/>
            <w:vAlign w:val="center"/>
          </w:tcPr>
          <w:p w14:paraId="13398D44">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Kotlin / Java</w:t>
            </w:r>
          </w:p>
        </w:tc>
      </w:tr>
      <w:tr w14:paraId="32E7B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1EA4B327">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Hiệu năng UI</w:t>
            </w:r>
          </w:p>
        </w:tc>
        <w:tc>
          <w:tcPr>
            <w:tcW w:w="2351" w:type="dxa"/>
            <w:shd w:val="clear" w:color="auto" w:fill="auto"/>
            <w:vAlign w:val="center"/>
          </w:tcPr>
          <w:p w14:paraId="4326C220">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Rất cao (Native Components)</w:t>
            </w:r>
          </w:p>
        </w:tc>
        <w:tc>
          <w:tcPr>
            <w:tcW w:w="2351" w:type="dxa"/>
            <w:shd w:val="clear" w:color="auto" w:fill="auto"/>
            <w:vAlign w:val="center"/>
          </w:tcPr>
          <w:p w14:paraId="3B2E2226">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Rất cao (Skia Engine)</w:t>
            </w:r>
          </w:p>
        </w:tc>
        <w:tc>
          <w:tcPr>
            <w:tcW w:w="2351" w:type="dxa"/>
            <w:shd w:val="clear" w:color="auto" w:fill="auto"/>
            <w:vAlign w:val="center"/>
          </w:tcPr>
          <w:p w14:paraId="20C6D515">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Tuyệt đối (Native)</w:t>
            </w:r>
          </w:p>
        </w:tc>
      </w:tr>
      <w:tr w14:paraId="13E26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0AE3CC55">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Hệ sinh thái</w:t>
            </w:r>
          </w:p>
        </w:tc>
        <w:tc>
          <w:tcPr>
            <w:tcW w:w="2351" w:type="dxa"/>
            <w:shd w:val="clear" w:color="auto" w:fill="auto"/>
            <w:vAlign w:val="center"/>
          </w:tcPr>
          <w:p w14:paraId="73AC9AA8">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Khổng lồ (npm, React Community)</w:t>
            </w:r>
          </w:p>
        </w:tc>
        <w:tc>
          <w:tcPr>
            <w:tcW w:w="2351" w:type="dxa"/>
            <w:shd w:val="clear" w:color="auto" w:fill="auto"/>
            <w:vAlign w:val="center"/>
          </w:tcPr>
          <w:p w14:paraId="61B71321">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Phát triển nhanh</w:t>
            </w:r>
          </w:p>
        </w:tc>
        <w:tc>
          <w:tcPr>
            <w:tcW w:w="2351" w:type="dxa"/>
            <w:shd w:val="clear" w:color="auto" w:fill="auto"/>
            <w:vAlign w:val="center"/>
          </w:tcPr>
          <w:p w14:paraId="7422809C">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Chính thức từ Google</w:t>
            </w:r>
          </w:p>
        </w:tc>
      </w:tr>
      <w:tr w14:paraId="6B703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54181E3B">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Code Reuse</w:t>
            </w:r>
          </w:p>
        </w:tc>
        <w:tc>
          <w:tcPr>
            <w:tcW w:w="2351" w:type="dxa"/>
            <w:shd w:val="clear" w:color="auto" w:fill="auto"/>
            <w:vAlign w:val="center"/>
          </w:tcPr>
          <w:p w14:paraId="5C443977">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85-95% chung Android &amp; iOS</w:t>
            </w:r>
          </w:p>
        </w:tc>
        <w:tc>
          <w:tcPr>
            <w:tcW w:w="2351" w:type="dxa"/>
            <w:shd w:val="clear" w:color="auto" w:fill="auto"/>
            <w:vAlign w:val="center"/>
          </w:tcPr>
          <w:p w14:paraId="7E8686E0">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90-95% chung Android &amp; iOS</w:t>
            </w:r>
          </w:p>
        </w:tc>
        <w:tc>
          <w:tcPr>
            <w:tcW w:w="2351" w:type="dxa"/>
            <w:shd w:val="clear" w:color="auto" w:fill="auto"/>
            <w:vAlign w:val="center"/>
          </w:tcPr>
          <w:p w14:paraId="2CF99F42">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0% (Chỉ chạy Android)</w:t>
            </w:r>
          </w:p>
        </w:tc>
      </w:tr>
      <w:tr w14:paraId="29B8C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0B1753FD">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Độ phức tạp</w:t>
            </w:r>
          </w:p>
        </w:tc>
        <w:tc>
          <w:tcPr>
            <w:tcW w:w="2351" w:type="dxa"/>
            <w:shd w:val="clear" w:color="auto" w:fill="auto"/>
            <w:vAlign w:val="center"/>
          </w:tcPr>
          <w:p w14:paraId="2CDABBCB">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Vừa phải, tiếp cận nhanh</w:t>
            </w:r>
          </w:p>
        </w:tc>
        <w:tc>
          <w:tcPr>
            <w:tcW w:w="2351" w:type="dxa"/>
            <w:shd w:val="clear" w:color="auto" w:fill="auto"/>
            <w:vAlign w:val="center"/>
          </w:tcPr>
          <w:p w14:paraId="17031ED7">
            <w:pPr>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Học ngôn ngữ Dart mới</w:t>
            </w:r>
          </w:p>
        </w:tc>
        <w:tc>
          <w:tcPr>
            <w:tcW w:w="2351" w:type="dxa"/>
            <w:shd w:val="clear" w:color="auto" w:fill="auto"/>
            <w:vAlign w:val="center"/>
          </w:tcPr>
          <w:p w14:paraId="6164097E">
            <w:pPr>
              <w:keepNext/>
              <w:spacing w:after="0" w:line="240" w:lineRule="auto"/>
              <w:jc w:val="both"/>
              <w:rPr>
                <w:rFonts w:ascii="Times New Roman" w:hAnsi="Times New Roman" w:cs="Times New Roman"/>
                <w:sz w:val="26"/>
                <w:szCs w:val="26"/>
              </w:rPr>
            </w:pPr>
            <w:r>
              <w:rPr>
                <w:rFonts w:ascii="Times New Roman" w:hAnsi="Times New Roman" w:eastAsia="Times New Roman" w:cs="Times New Roman"/>
                <w:sz w:val="26"/>
                <w:szCs w:val="26"/>
              </w:rPr>
              <w:t>Tốn nhiều thời gian</w:t>
            </w:r>
          </w:p>
        </w:tc>
      </w:tr>
    </w:tbl>
    <w:p w14:paraId="0D5BDB83">
      <w:pPr>
        <w:pStyle w:val="16"/>
        <w:spacing w:before="120" w:after="240" w:line="360" w:lineRule="auto"/>
        <w:jc w:val="center"/>
        <w:rPr>
          <w:rFonts w:ascii="Times New Roman" w:hAnsi="Times New Roman" w:cs="Times New Roman"/>
          <w:b w:val="0"/>
          <w:i/>
          <w:color w:val="000000" w:themeColor="text1"/>
          <w:sz w:val="26"/>
          <w:szCs w:val="26"/>
          <w14:textFill>
            <w14:solidFill>
              <w14:schemeClr w14:val="tx1"/>
            </w14:solidFill>
          </w14:textFill>
        </w:rPr>
      </w:pPr>
      <w:bookmarkStart w:id="40" w:name="_Toc240895480"/>
      <w:r>
        <w:rPr>
          <w:rFonts w:ascii="Times New Roman" w:hAnsi="Times New Roman" w:cs="Times New Roman"/>
          <w:b w:val="0"/>
          <w:i/>
          <w:color w:val="000000" w:themeColor="text1"/>
          <w:sz w:val="26"/>
          <w:szCs w:val="26"/>
          <w14:textFill>
            <w14:solidFill>
              <w14:schemeClr w14:val="tx1"/>
            </w14:solidFill>
          </w14:textFill>
        </w:rPr>
        <w:t xml:space="preserve">Bảng </w:t>
      </w:r>
      <w:r>
        <w:rPr>
          <w:rFonts w:ascii="Times New Roman" w:hAnsi="Times New Roman" w:cs="Times New Roman"/>
          <w:b w:val="0"/>
          <w:i/>
          <w:color w:val="000000" w:themeColor="text1"/>
          <w:sz w:val="26"/>
          <w:szCs w:val="26"/>
          <w14:textFill>
            <w14:solidFill>
              <w14:schemeClr w14:val="tx1"/>
            </w14:solidFill>
          </w14:textFill>
        </w:rPr>
        <w:fldChar w:fldCharType="begin"/>
      </w:r>
      <w:r>
        <w:rPr>
          <w:rFonts w:ascii="Times New Roman" w:hAnsi="Times New Roman" w:cs="Times New Roman"/>
          <w:b w:val="0"/>
          <w:i/>
          <w:color w:val="000000" w:themeColor="text1"/>
          <w:sz w:val="26"/>
          <w:szCs w:val="26"/>
          <w14:textFill>
            <w14:solidFill>
              <w14:schemeClr w14:val="tx1"/>
            </w14:solidFill>
          </w14:textFill>
        </w:rPr>
        <w:instrText xml:space="preserve"> STYLEREF 1 \s </w:instrText>
      </w:r>
      <w:r>
        <w:rPr>
          <w:rFonts w:ascii="Times New Roman" w:hAnsi="Times New Roman" w:cs="Times New Roman"/>
          <w:b w:val="0"/>
          <w:i/>
          <w:color w:val="000000" w:themeColor="text1"/>
          <w:sz w:val="26"/>
          <w:szCs w:val="26"/>
          <w14:textFill>
            <w14:solidFill>
              <w14:schemeClr w14:val="tx1"/>
            </w14:solidFill>
          </w14:textFill>
        </w:rPr>
        <w:fldChar w:fldCharType="separate"/>
      </w:r>
      <w:r>
        <w:rPr>
          <w:rFonts w:ascii="Times New Roman" w:hAnsi="Times New Roman" w:cs="Times New Roman"/>
          <w:b w:val="0"/>
          <w:i/>
          <w:color w:val="000000" w:themeColor="text1"/>
          <w:sz w:val="26"/>
          <w:szCs w:val="26"/>
          <w14:textFill>
            <w14:solidFill>
              <w14:schemeClr w14:val="tx1"/>
            </w14:solidFill>
          </w14:textFill>
        </w:rPr>
        <w:t>2</w:t>
      </w:r>
      <w:r>
        <w:rPr>
          <w:rFonts w:ascii="Times New Roman" w:hAnsi="Times New Roman" w:cs="Times New Roman"/>
          <w:b w:val="0"/>
          <w:i/>
          <w:color w:val="000000" w:themeColor="text1"/>
          <w:sz w:val="26"/>
          <w:szCs w:val="26"/>
          <w14:textFill>
            <w14:solidFill>
              <w14:schemeClr w14:val="tx1"/>
            </w14:solidFill>
          </w14:textFill>
        </w:rPr>
        <w:fldChar w:fldCharType="end"/>
      </w:r>
      <w:r>
        <w:rPr>
          <w:rFonts w:ascii="Times New Roman" w:hAnsi="Times New Roman" w:cs="Times New Roman"/>
          <w:b w:val="0"/>
          <w:i/>
          <w:color w:val="000000" w:themeColor="text1"/>
          <w:sz w:val="26"/>
          <w:szCs w:val="26"/>
          <w14:textFill>
            <w14:solidFill>
              <w14:schemeClr w14:val="tx1"/>
            </w14:solidFill>
          </w14:textFill>
        </w:rPr>
        <w:t>.</w:t>
      </w:r>
      <w:r>
        <w:rPr>
          <w:rFonts w:ascii="Times New Roman" w:hAnsi="Times New Roman" w:cs="Times New Roman"/>
          <w:b w:val="0"/>
          <w:i/>
          <w:color w:val="000000" w:themeColor="text1"/>
          <w:sz w:val="26"/>
          <w:szCs w:val="26"/>
          <w14:textFill>
            <w14:solidFill>
              <w14:schemeClr w14:val="tx1"/>
            </w14:solidFill>
          </w14:textFill>
        </w:rPr>
        <w:fldChar w:fldCharType="begin"/>
      </w:r>
      <w:r>
        <w:rPr>
          <w:rFonts w:ascii="Times New Roman" w:hAnsi="Times New Roman" w:cs="Times New Roman"/>
          <w:b w:val="0"/>
          <w:i/>
          <w:color w:val="000000" w:themeColor="text1"/>
          <w:sz w:val="26"/>
          <w:szCs w:val="26"/>
          <w14:textFill>
            <w14:solidFill>
              <w14:schemeClr w14:val="tx1"/>
            </w14:solidFill>
          </w14:textFill>
        </w:rPr>
        <w:instrText xml:space="preserve"> SEQ Bảng \* ARABIC \s 1 </w:instrText>
      </w:r>
      <w:r>
        <w:rPr>
          <w:rFonts w:ascii="Times New Roman" w:hAnsi="Times New Roman" w:cs="Times New Roman"/>
          <w:b w:val="0"/>
          <w:i/>
          <w:color w:val="000000" w:themeColor="text1"/>
          <w:sz w:val="26"/>
          <w:szCs w:val="26"/>
          <w14:textFill>
            <w14:solidFill>
              <w14:schemeClr w14:val="tx1"/>
            </w14:solidFill>
          </w14:textFill>
        </w:rPr>
        <w:fldChar w:fldCharType="separate"/>
      </w:r>
      <w:r>
        <w:rPr>
          <w:rFonts w:ascii="Times New Roman" w:hAnsi="Times New Roman" w:cs="Times New Roman"/>
          <w:b w:val="0"/>
          <w:i/>
          <w:color w:val="000000" w:themeColor="text1"/>
          <w:sz w:val="26"/>
          <w:szCs w:val="26"/>
          <w14:textFill>
            <w14:solidFill>
              <w14:schemeClr w14:val="tx1"/>
            </w14:solidFill>
          </w14:textFill>
        </w:rPr>
        <w:t>1</w:t>
      </w:r>
      <w:r>
        <w:rPr>
          <w:rFonts w:ascii="Times New Roman" w:hAnsi="Times New Roman" w:cs="Times New Roman"/>
          <w:b w:val="0"/>
          <w:i/>
          <w:color w:val="000000" w:themeColor="text1"/>
          <w:sz w:val="26"/>
          <w:szCs w:val="26"/>
          <w14:textFill>
            <w14:solidFill>
              <w14:schemeClr w14:val="tx1"/>
            </w14:solidFill>
          </w14:textFill>
        </w:rPr>
        <w:fldChar w:fldCharType="end"/>
      </w:r>
      <w:r>
        <w:rPr>
          <w:rFonts w:ascii="Times New Roman" w:hAnsi="Times New Roman" w:cs="Times New Roman"/>
          <w:b w:val="0"/>
          <w:i/>
          <w:color w:val="000000" w:themeColor="text1"/>
          <w:sz w:val="26"/>
          <w:szCs w:val="26"/>
          <w14:textFill>
            <w14:solidFill>
              <w14:schemeClr w14:val="tx1"/>
            </w14:solidFill>
          </w14:textFill>
        </w:rPr>
        <w:t>. So sánh các giải pháp phát triển ứng dụng di động</w:t>
      </w:r>
      <w:bookmarkEnd w:id="4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67C84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39B35A5E">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Đặc tính</w:t>
            </w:r>
          </w:p>
        </w:tc>
        <w:tc>
          <w:tcPr>
            <w:tcW w:w="2351" w:type="dxa"/>
            <w:shd w:val="clear" w:color="auto" w:fill="auto"/>
            <w:vAlign w:val="center"/>
          </w:tcPr>
          <w:p w14:paraId="1E156FF7">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Firebase Firestore</w:t>
            </w:r>
          </w:p>
        </w:tc>
        <w:tc>
          <w:tcPr>
            <w:tcW w:w="2351" w:type="dxa"/>
            <w:shd w:val="clear" w:color="auto" w:fill="auto"/>
            <w:vAlign w:val="center"/>
          </w:tcPr>
          <w:p w14:paraId="0CF9C91C">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Realtime Database</w:t>
            </w:r>
          </w:p>
        </w:tc>
        <w:tc>
          <w:tcPr>
            <w:tcW w:w="2351" w:type="dxa"/>
            <w:shd w:val="clear" w:color="auto" w:fill="auto"/>
            <w:vAlign w:val="center"/>
          </w:tcPr>
          <w:p w14:paraId="5894CABB">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Traditional SQL (MySQL)</w:t>
            </w:r>
          </w:p>
        </w:tc>
      </w:tr>
      <w:tr w14:paraId="0782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1F5D31D2">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Mô hình dữ liệu</w:t>
            </w:r>
          </w:p>
        </w:tc>
        <w:tc>
          <w:tcPr>
            <w:tcW w:w="2351" w:type="dxa"/>
            <w:shd w:val="clear" w:color="auto" w:fill="auto"/>
            <w:vAlign w:val="center"/>
          </w:tcPr>
          <w:p w14:paraId="1FE746F1">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Document - Collection (NoSQL)</w:t>
            </w:r>
          </w:p>
        </w:tc>
        <w:tc>
          <w:tcPr>
            <w:tcW w:w="2351" w:type="dxa"/>
            <w:shd w:val="clear" w:color="auto" w:fill="auto"/>
            <w:vAlign w:val="center"/>
          </w:tcPr>
          <w:p w14:paraId="1E8B4E82">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JSON Tree lớn (NoSQL)</w:t>
            </w:r>
          </w:p>
        </w:tc>
        <w:tc>
          <w:tcPr>
            <w:tcW w:w="2351" w:type="dxa"/>
            <w:shd w:val="clear" w:color="auto" w:fill="auto"/>
            <w:vAlign w:val="center"/>
          </w:tcPr>
          <w:p w14:paraId="13EF72B6">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Bảng quan hệ (Relational)</w:t>
            </w:r>
          </w:p>
        </w:tc>
      </w:tr>
      <w:tr w14:paraId="2A66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3A8C772D">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Đồng bộ thời gian thực</w:t>
            </w:r>
          </w:p>
        </w:tc>
        <w:tc>
          <w:tcPr>
            <w:tcW w:w="2351" w:type="dxa"/>
            <w:shd w:val="clear" w:color="auto" w:fill="auto"/>
            <w:vAlign w:val="center"/>
          </w:tcPr>
          <w:p w14:paraId="0F5119C5">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Rất mạnh (onSnapshot, Offline support)</w:t>
            </w:r>
          </w:p>
        </w:tc>
        <w:tc>
          <w:tcPr>
            <w:tcW w:w="2351" w:type="dxa"/>
            <w:shd w:val="clear" w:color="auto" w:fill="auto"/>
            <w:vAlign w:val="center"/>
          </w:tcPr>
          <w:p w14:paraId="2409032B">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Mạnh (Event listeners)</w:t>
            </w:r>
          </w:p>
        </w:tc>
        <w:tc>
          <w:tcPr>
            <w:tcW w:w="2351" w:type="dxa"/>
            <w:shd w:val="clear" w:color="auto" w:fill="auto"/>
            <w:vAlign w:val="center"/>
          </w:tcPr>
          <w:p w14:paraId="73CC49B2">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Cần Cấu hình WebSocket thủ công</w:t>
            </w:r>
          </w:p>
        </w:tc>
      </w:tr>
      <w:tr w14:paraId="5F7EE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1E51BE14">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Khả năng truy vấn</w:t>
            </w:r>
          </w:p>
        </w:tc>
        <w:tc>
          <w:tcPr>
            <w:tcW w:w="2351" w:type="dxa"/>
            <w:shd w:val="clear" w:color="auto" w:fill="auto"/>
            <w:vAlign w:val="center"/>
          </w:tcPr>
          <w:p w14:paraId="6BD1BF8F">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Mạnh (Filter, Compound queries)</w:t>
            </w:r>
          </w:p>
        </w:tc>
        <w:tc>
          <w:tcPr>
            <w:tcW w:w="2351" w:type="dxa"/>
            <w:shd w:val="clear" w:color="auto" w:fill="auto"/>
            <w:vAlign w:val="center"/>
          </w:tcPr>
          <w:p w14:paraId="6C5D262D">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Hạn chế (Chỉ lọc đơn)</w:t>
            </w:r>
          </w:p>
        </w:tc>
        <w:tc>
          <w:tcPr>
            <w:tcW w:w="2351" w:type="dxa"/>
            <w:shd w:val="clear" w:color="auto" w:fill="auto"/>
            <w:vAlign w:val="center"/>
          </w:tcPr>
          <w:p w14:paraId="0921B9C9">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Rất mạnh (SQL JOIN, Complex)</w:t>
            </w:r>
          </w:p>
        </w:tc>
      </w:tr>
      <w:tr w14:paraId="349DD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1BD47527">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Mở rộng (Scalability)</w:t>
            </w:r>
          </w:p>
        </w:tc>
        <w:tc>
          <w:tcPr>
            <w:tcW w:w="2351" w:type="dxa"/>
            <w:shd w:val="clear" w:color="auto" w:fill="auto"/>
            <w:vAlign w:val="center"/>
          </w:tcPr>
          <w:p w14:paraId="6576DB24">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Tự động mở rộng (Auto-scale)</w:t>
            </w:r>
          </w:p>
        </w:tc>
        <w:tc>
          <w:tcPr>
            <w:tcW w:w="2351" w:type="dxa"/>
            <w:shd w:val="clear" w:color="auto" w:fill="auto"/>
            <w:vAlign w:val="center"/>
          </w:tcPr>
          <w:p w14:paraId="746F201A">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Giới hạn theo connection</w:t>
            </w:r>
          </w:p>
        </w:tc>
        <w:tc>
          <w:tcPr>
            <w:tcW w:w="2351" w:type="dxa"/>
            <w:shd w:val="clear" w:color="auto" w:fill="auto"/>
            <w:vAlign w:val="center"/>
          </w:tcPr>
          <w:p w14:paraId="066AC8F9">
            <w:pPr>
              <w:keepNext/>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Cần quản lý Server / Cluster</w:t>
            </w:r>
          </w:p>
        </w:tc>
      </w:tr>
    </w:tbl>
    <w:p w14:paraId="604017D0">
      <w:pPr>
        <w:pStyle w:val="16"/>
        <w:spacing w:before="120" w:after="240" w:line="360" w:lineRule="auto"/>
        <w:jc w:val="center"/>
        <w:rPr>
          <w:rFonts w:ascii="Times New Roman" w:hAnsi="Times New Roman" w:cs="Times New Roman"/>
          <w:b w:val="0"/>
          <w:i/>
          <w:color w:val="000000" w:themeColor="text1"/>
          <w:sz w:val="26"/>
          <w:szCs w:val="26"/>
          <w14:textFill>
            <w14:solidFill>
              <w14:schemeClr w14:val="tx1"/>
            </w14:solidFill>
          </w14:textFill>
        </w:rPr>
      </w:pPr>
      <w:bookmarkStart w:id="41" w:name="_Toc240895481"/>
      <w:r>
        <w:rPr>
          <w:rFonts w:ascii="Times New Roman" w:hAnsi="Times New Roman" w:cs="Times New Roman"/>
          <w:b w:val="0"/>
          <w:i/>
          <w:color w:val="000000" w:themeColor="text1"/>
          <w:sz w:val="26"/>
          <w:szCs w:val="26"/>
          <w14:textFill>
            <w14:solidFill>
              <w14:schemeClr w14:val="tx1"/>
            </w14:solidFill>
          </w14:textFill>
        </w:rPr>
        <w:t xml:space="preserve">Bảng </w:t>
      </w:r>
      <w:r>
        <w:rPr>
          <w:rFonts w:ascii="Times New Roman" w:hAnsi="Times New Roman" w:cs="Times New Roman"/>
          <w:b w:val="0"/>
          <w:i/>
          <w:color w:val="000000" w:themeColor="text1"/>
          <w:sz w:val="26"/>
          <w:szCs w:val="26"/>
          <w14:textFill>
            <w14:solidFill>
              <w14:schemeClr w14:val="tx1"/>
            </w14:solidFill>
          </w14:textFill>
        </w:rPr>
        <w:fldChar w:fldCharType="begin"/>
      </w:r>
      <w:r>
        <w:rPr>
          <w:rFonts w:ascii="Times New Roman" w:hAnsi="Times New Roman" w:cs="Times New Roman"/>
          <w:b w:val="0"/>
          <w:i/>
          <w:color w:val="000000" w:themeColor="text1"/>
          <w:sz w:val="26"/>
          <w:szCs w:val="26"/>
          <w14:textFill>
            <w14:solidFill>
              <w14:schemeClr w14:val="tx1"/>
            </w14:solidFill>
          </w14:textFill>
        </w:rPr>
        <w:instrText xml:space="preserve"> STYLEREF 1 \s </w:instrText>
      </w:r>
      <w:r>
        <w:rPr>
          <w:rFonts w:ascii="Times New Roman" w:hAnsi="Times New Roman" w:cs="Times New Roman"/>
          <w:b w:val="0"/>
          <w:i/>
          <w:color w:val="000000" w:themeColor="text1"/>
          <w:sz w:val="26"/>
          <w:szCs w:val="26"/>
          <w14:textFill>
            <w14:solidFill>
              <w14:schemeClr w14:val="tx1"/>
            </w14:solidFill>
          </w14:textFill>
        </w:rPr>
        <w:fldChar w:fldCharType="separate"/>
      </w:r>
      <w:r>
        <w:rPr>
          <w:rFonts w:ascii="Times New Roman" w:hAnsi="Times New Roman" w:cs="Times New Roman"/>
          <w:b w:val="0"/>
          <w:i/>
          <w:color w:val="000000" w:themeColor="text1"/>
          <w:sz w:val="26"/>
          <w:szCs w:val="26"/>
          <w14:textFill>
            <w14:solidFill>
              <w14:schemeClr w14:val="tx1"/>
            </w14:solidFill>
          </w14:textFill>
        </w:rPr>
        <w:t>2</w:t>
      </w:r>
      <w:r>
        <w:rPr>
          <w:rFonts w:ascii="Times New Roman" w:hAnsi="Times New Roman" w:cs="Times New Roman"/>
          <w:b w:val="0"/>
          <w:i/>
          <w:color w:val="000000" w:themeColor="text1"/>
          <w:sz w:val="26"/>
          <w:szCs w:val="26"/>
          <w14:textFill>
            <w14:solidFill>
              <w14:schemeClr w14:val="tx1"/>
            </w14:solidFill>
          </w14:textFill>
        </w:rPr>
        <w:fldChar w:fldCharType="end"/>
      </w:r>
      <w:r>
        <w:rPr>
          <w:rFonts w:ascii="Times New Roman" w:hAnsi="Times New Roman" w:cs="Times New Roman"/>
          <w:b w:val="0"/>
          <w:i/>
          <w:color w:val="000000" w:themeColor="text1"/>
          <w:sz w:val="26"/>
          <w:szCs w:val="26"/>
          <w14:textFill>
            <w14:solidFill>
              <w14:schemeClr w14:val="tx1"/>
            </w14:solidFill>
          </w14:textFill>
        </w:rPr>
        <w:t>.</w:t>
      </w:r>
      <w:r>
        <w:rPr>
          <w:rFonts w:ascii="Times New Roman" w:hAnsi="Times New Roman" w:cs="Times New Roman"/>
          <w:b w:val="0"/>
          <w:i/>
          <w:color w:val="000000" w:themeColor="text1"/>
          <w:sz w:val="26"/>
          <w:szCs w:val="26"/>
          <w14:textFill>
            <w14:solidFill>
              <w14:schemeClr w14:val="tx1"/>
            </w14:solidFill>
          </w14:textFill>
        </w:rPr>
        <w:fldChar w:fldCharType="begin"/>
      </w:r>
      <w:r>
        <w:rPr>
          <w:rFonts w:ascii="Times New Roman" w:hAnsi="Times New Roman" w:cs="Times New Roman"/>
          <w:b w:val="0"/>
          <w:i/>
          <w:color w:val="000000" w:themeColor="text1"/>
          <w:sz w:val="26"/>
          <w:szCs w:val="26"/>
          <w14:textFill>
            <w14:solidFill>
              <w14:schemeClr w14:val="tx1"/>
            </w14:solidFill>
          </w14:textFill>
        </w:rPr>
        <w:instrText xml:space="preserve"> SEQ Bảng \* ARABIC \s 1 </w:instrText>
      </w:r>
      <w:r>
        <w:rPr>
          <w:rFonts w:ascii="Times New Roman" w:hAnsi="Times New Roman" w:cs="Times New Roman"/>
          <w:b w:val="0"/>
          <w:i/>
          <w:color w:val="000000" w:themeColor="text1"/>
          <w:sz w:val="26"/>
          <w:szCs w:val="26"/>
          <w14:textFill>
            <w14:solidFill>
              <w14:schemeClr w14:val="tx1"/>
            </w14:solidFill>
          </w14:textFill>
        </w:rPr>
        <w:fldChar w:fldCharType="separate"/>
      </w:r>
      <w:r>
        <w:rPr>
          <w:rFonts w:ascii="Times New Roman" w:hAnsi="Times New Roman" w:cs="Times New Roman"/>
          <w:b w:val="0"/>
          <w:i/>
          <w:color w:val="000000" w:themeColor="text1"/>
          <w:sz w:val="26"/>
          <w:szCs w:val="26"/>
          <w14:textFill>
            <w14:solidFill>
              <w14:schemeClr w14:val="tx1"/>
            </w14:solidFill>
          </w14:textFill>
        </w:rPr>
        <w:t>2</w:t>
      </w:r>
      <w:r>
        <w:rPr>
          <w:rFonts w:ascii="Times New Roman" w:hAnsi="Times New Roman" w:cs="Times New Roman"/>
          <w:b w:val="0"/>
          <w:i/>
          <w:color w:val="000000" w:themeColor="text1"/>
          <w:sz w:val="26"/>
          <w:szCs w:val="26"/>
          <w14:textFill>
            <w14:solidFill>
              <w14:schemeClr w14:val="tx1"/>
            </w14:solidFill>
          </w14:textFill>
        </w:rPr>
        <w:fldChar w:fldCharType="end"/>
      </w:r>
      <w:r>
        <w:rPr>
          <w:rFonts w:ascii="Times New Roman" w:hAnsi="Times New Roman" w:cs="Times New Roman"/>
          <w:b w:val="0"/>
          <w:i/>
          <w:color w:val="000000" w:themeColor="text1"/>
          <w:sz w:val="26"/>
          <w:szCs w:val="26"/>
          <w14:textFill>
            <w14:solidFill>
              <w14:schemeClr w14:val="tx1"/>
            </w14:solidFill>
          </w14:textFill>
        </w:rPr>
        <w:t>. So sánh giải pháp cơ sở dữ liệu Backend</w:t>
      </w:r>
      <w:bookmarkEnd w:id="4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2194E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1139D4DF">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Tiêu chí</w:t>
            </w:r>
          </w:p>
        </w:tc>
        <w:tc>
          <w:tcPr>
            <w:tcW w:w="2351" w:type="dxa"/>
            <w:shd w:val="clear" w:color="auto" w:fill="auto"/>
            <w:vAlign w:val="center"/>
          </w:tcPr>
          <w:p w14:paraId="7271B44F">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MQTT (Được chọn cho IoT)</w:t>
            </w:r>
          </w:p>
        </w:tc>
        <w:tc>
          <w:tcPr>
            <w:tcW w:w="2351" w:type="dxa"/>
            <w:shd w:val="clear" w:color="auto" w:fill="auto"/>
            <w:vAlign w:val="center"/>
          </w:tcPr>
          <w:p w14:paraId="58503239">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HTTP / REST API</w:t>
            </w:r>
          </w:p>
        </w:tc>
        <w:tc>
          <w:tcPr>
            <w:tcW w:w="2351" w:type="dxa"/>
            <w:shd w:val="clear" w:color="auto" w:fill="auto"/>
            <w:vAlign w:val="center"/>
          </w:tcPr>
          <w:p w14:paraId="22F44A95">
            <w:pPr>
              <w:spacing w:after="0" w:line="240" w:lineRule="auto"/>
              <w:jc w:val="center"/>
              <w:rPr>
                <w:rFonts w:ascii="Times New Roman" w:hAnsi="Times New Roman" w:cs="Times New Roman"/>
                <w:sz w:val="26"/>
                <w:szCs w:val="26"/>
              </w:rPr>
            </w:pPr>
            <w:r>
              <w:rPr>
                <w:rFonts w:ascii="Times New Roman" w:hAnsi="Times New Roman" w:eastAsia="Times New Roman" w:cs="Times New Roman"/>
                <w:b/>
                <w:sz w:val="26"/>
                <w:szCs w:val="26"/>
              </w:rPr>
              <w:t>WebSocket</w:t>
            </w:r>
          </w:p>
        </w:tc>
      </w:tr>
      <w:tr w14:paraId="5F2DD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4CA4500D">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Mô hình truyền tin</w:t>
            </w:r>
          </w:p>
        </w:tc>
        <w:tc>
          <w:tcPr>
            <w:tcW w:w="2351" w:type="dxa"/>
            <w:shd w:val="clear" w:color="auto" w:fill="auto"/>
            <w:vAlign w:val="center"/>
          </w:tcPr>
          <w:p w14:paraId="4074BBC6">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Publish / Subscribe</w:t>
            </w:r>
          </w:p>
        </w:tc>
        <w:tc>
          <w:tcPr>
            <w:tcW w:w="2351" w:type="dxa"/>
            <w:shd w:val="clear" w:color="auto" w:fill="auto"/>
            <w:vAlign w:val="center"/>
          </w:tcPr>
          <w:p w14:paraId="5CAAA8C1">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Request / Response</w:t>
            </w:r>
          </w:p>
        </w:tc>
        <w:tc>
          <w:tcPr>
            <w:tcW w:w="2351" w:type="dxa"/>
            <w:shd w:val="clear" w:color="auto" w:fill="auto"/>
            <w:vAlign w:val="center"/>
          </w:tcPr>
          <w:p w14:paraId="1EDE2029">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Bidirectional Full-Duplex</w:t>
            </w:r>
          </w:p>
        </w:tc>
      </w:tr>
      <w:tr w14:paraId="6F8F2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0D48550E">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Overhead gói tin</w:t>
            </w:r>
          </w:p>
        </w:tc>
        <w:tc>
          <w:tcPr>
            <w:tcW w:w="2351" w:type="dxa"/>
            <w:shd w:val="clear" w:color="auto" w:fill="auto"/>
            <w:vAlign w:val="center"/>
          </w:tcPr>
          <w:p w14:paraId="0F542E6C">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Rất nhỏ (Header 2 Bytes)</w:t>
            </w:r>
          </w:p>
        </w:tc>
        <w:tc>
          <w:tcPr>
            <w:tcW w:w="2351" w:type="dxa"/>
            <w:shd w:val="clear" w:color="auto" w:fill="auto"/>
            <w:vAlign w:val="center"/>
          </w:tcPr>
          <w:p w14:paraId="118F3EF7">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Lớn (HTTP Headers ~1KB)</w:t>
            </w:r>
          </w:p>
        </w:tc>
        <w:tc>
          <w:tcPr>
            <w:tcW w:w="2351" w:type="dxa"/>
            <w:shd w:val="clear" w:color="auto" w:fill="auto"/>
            <w:vAlign w:val="center"/>
          </w:tcPr>
          <w:p w14:paraId="3F4DB952">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Vừa phải</w:t>
            </w:r>
          </w:p>
        </w:tc>
      </w:tr>
      <w:tr w14:paraId="75FBD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19339093">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Tiêu thụ năng lượng</w:t>
            </w:r>
          </w:p>
        </w:tc>
        <w:tc>
          <w:tcPr>
            <w:tcW w:w="2351" w:type="dxa"/>
            <w:shd w:val="clear" w:color="auto" w:fill="auto"/>
            <w:vAlign w:val="center"/>
          </w:tcPr>
          <w:p w14:paraId="5F50A1B2">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Rất thấp (Tối ưu cho Pin/ESP32)</w:t>
            </w:r>
          </w:p>
        </w:tc>
        <w:tc>
          <w:tcPr>
            <w:tcW w:w="2351" w:type="dxa"/>
            <w:shd w:val="clear" w:color="auto" w:fill="auto"/>
            <w:vAlign w:val="center"/>
          </w:tcPr>
          <w:p w14:paraId="0CD2DC6B">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Cao (Tạo kết nối lại)</w:t>
            </w:r>
          </w:p>
        </w:tc>
        <w:tc>
          <w:tcPr>
            <w:tcW w:w="2351" w:type="dxa"/>
            <w:shd w:val="clear" w:color="auto" w:fill="auto"/>
            <w:vAlign w:val="center"/>
          </w:tcPr>
          <w:p w14:paraId="0FC88C65">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Trung bình</w:t>
            </w:r>
          </w:p>
        </w:tc>
      </w:tr>
      <w:tr w14:paraId="311BE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351" w:type="dxa"/>
            <w:shd w:val="clear" w:color="auto" w:fill="auto"/>
            <w:vAlign w:val="center"/>
          </w:tcPr>
          <w:p w14:paraId="6C339333">
            <w:pPr>
              <w:spacing w:after="0" w:line="240" w:lineRule="auto"/>
              <w:jc w:val="center"/>
              <w:rPr>
                <w:rFonts w:ascii="Times New Roman" w:hAnsi="Times New Roman" w:cs="Times New Roman"/>
                <w:sz w:val="26"/>
                <w:szCs w:val="26"/>
              </w:rPr>
            </w:pPr>
            <w:r>
              <w:rPr>
                <w:rFonts w:ascii="Times New Roman" w:hAnsi="Times New Roman" w:eastAsia="Times New Roman" w:cs="Times New Roman"/>
                <w:sz w:val="26"/>
                <w:szCs w:val="26"/>
              </w:rPr>
              <w:t>Băng thông yêu cầu</w:t>
            </w:r>
          </w:p>
        </w:tc>
        <w:tc>
          <w:tcPr>
            <w:tcW w:w="2351" w:type="dxa"/>
            <w:shd w:val="clear" w:color="auto" w:fill="auto"/>
            <w:vAlign w:val="center"/>
          </w:tcPr>
          <w:p w14:paraId="108E05E0">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Thấp (Thích hợp mạng yếu)</w:t>
            </w:r>
          </w:p>
        </w:tc>
        <w:tc>
          <w:tcPr>
            <w:tcW w:w="2351" w:type="dxa"/>
            <w:shd w:val="clear" w:color="auto" w:fill="auto"/>
            <w:vAlign w:val="center"/>
          </w:tcPr>
          <w:p w14:paraId="747B1697">
            <w:pPr>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Cao</w:t>
            </w:r>
          </w:p>
        </w:tc>
        <w:tc>
          <w:tcPr>
            <w:tcW w:w="2351" w:type="dxa"/>
            <w:shd w:val="clear" w:color="auto" w:fill="auto"/>
            <w:vAlign w:val="center"/>
          </w:tcPr>
          <w:p w14:paraId="5AA21E25">
            <w:pPr>
              <w:keepNext/>
              <w:spacing w:after="0" w:line="240" w:lineRule="auto"/>
              <w:rPr>
                <w:rFonts w:ascii="Times New Roman" w:hAnsi="Times New Roman" w:cs="Times New Roman"/>
                <w:sz w:val="26"/>
                <w:szCs w:val="26"/>
              </w:rPr>
            </w:pPr>
            <w:r>
              <w:rPr>
                <w:rFonts w:ascii="Times New Roman" w:hAnsi="Times New Roman" w:eastAsia="Times New Roman" w:cs="Times New Roman"/>
                <w:sz w:val="26"/>
                <w:szCs w:val="26"/>
              </w:rPr>
              <w:t>Vừa phải</w:t>
            </w:r>
          </w:p>
        </w:tc>
      </w:tr>
    </w:tbl>
    <w:p w14:paraId="6567F508">
      <w:pPr>
        <w:pStyle w:val="16"/>
        <w:spacing w:before="120" w:after="240" w:line="360" w:lineRule="auto"/>
        <w:jc w:val="center"/>
        <w:rPr>
          <w:rFonts w:ascii="Times New Roman" w:hAnsi="Times New Roman" w:cs="Times New Roman"/>
          <w:b w:val="0"/>
          <w:i/>
          <w:color w:val="000000" w:themeColor="text1"/>
          <w:sz w:val="26"/>
          <w:szCs w:val="26"/>
          <w14:textFill>
            <w14:solidFill>
              <w14:schemeClr w14:val="tx1"/>
            </w14:solidFill>
          </w14:textFill>
        </w:rPr>
      </w:pPr>
      <w:bookmarkStart w:id="42" w:name="_Toc240895482"/>
      <w:r>
        <w:rPr>
          <w:rFonts w:ascii="Times New Roman" w:hAnsi="Times New Roman" w:cs="Times New Roman"/>
          <w:b w:val="0"/>
          <w:i/>
          <w:color w:val="000000" w:themeColor="text1"/>
          <w:sz w:val="26"/>
          <w:szCs w:val="26"/>
          <w14:textFill>
            <w14:solidFill>
              <w14:schemeClr w14:val="tx1"/>
            </w14:solidFill>
          </w14:textFill>
        </w:rPr>
        <w:t xml:space="preserve">Bảng </w:t>
      </w:r>
      <w:r>
        <w:rPr>
          <w:rFonts w:ascii="Times New Roman" w:hAnsi="Times New Roman" w:cs="Times New Roman"/>
          <w:b w:val="0"/>
          <w:i/>
          <w:color w:val="000000" w:themeColor="text1"/>
          <w:sz w:val="26"/>
          <w:szCs w:val="26"/>
          <w14:textFill>
            <w14:solidFill>
              <w14:schemeClr w14:val="tx1"/>
            </w14:solidFill>
          </w14:textFill>
        </w:rPr>
        <w:fldChar w:fldCharType="begin"/>
      </w:r>
      <w:r>
        <w:rPr>
          <w:rFonts w:ascii="Times New Roman" w:hAnsi="Times New Roman" w:cs="Times New Roman"/>
          <w:b w:val="0"/>
          <w:i/>
          <w:color w:val="000000" w:themeColor="text1"/>
          <w:sz w:val="26"/>
          <w:szCs w:val="26"/>
          <w14:textFill>
            <w14:solidFill>
              <w14:schemeClr w14:val="tx1"/>
            </w14:solidFill>
          </w14:textFill>
        </w:rPr>
        <w:instrText xml:space="preserve"> STYLEREF 1 \s </w:instrText>
      </w:r>
      <w:r>
        <w:rPr>
          <w:rFonts w:ascii="Times New Roman" w:hAnsi="Times New Roman" w:cs="Times New Roman"/>
          <w:b w:val="0"/>
          <w:i/>
          <w:color w:val="000000" w:themeColor="text1"/>
          <w:sz w:val="26"/>
          <w:szCs w:val="26"/>
          <w14:textFill>
            <w14:solidFill>
              <w14:schemeClr w14:val="tx1"/>
            </w14:solidFill>
          </w14:textFill>
        </w:rPr>
        <w:fldChar w:fldCharType="separate"/>
      </w:r>
      <w:r>
        <w:rPr>
          <w:rFonts w:ascii="Times New Roman" w:hAnsi="Times New Roman" w:cs="Times New Roman"/>
          <w:b w:val="0"/>
          <w:i/>
          <w:color w:val="000000" w:themeColor="text1"/>
          <w:sz w:val="26"/>
          <w:szCs w:val="26"/>
          <w14:textFill>
            <w14:solidFill>
              <w14:schemeClr w14:val="tx1"/>
            </w14:solidFill>
          </w14:textFill>
        </w:rPr>
        <w:t>2</w:t>
      </w:r>
      <w:r>
        <w:rPr>
          <w:rFonts w:ascii="Times New Roman" w:hAnsi="Times New Roman" w:cs="Times New Roman"/>
          <w:b w:val="0"/>
          <w:i/>
          <w:color w:val="000000" w:themeColor="text1"/>
          <w:sz w:val="26"/>
          <w:szCs w:val="26"/>
          <w14:textFill>
            <w14:solidFill>
              <w14:schemeClr w14:val="tx1"/>
            </w14:solidFill>
          </w14:textFill>
        </w:rPr>
        <w:fldChar w:fldCharType="end"/>
      </w:r>
      <w:r>
        <w:rPr>
          <w:rFonts w:ascii="Times New Roman" w:hAnsi="Times New Roman" w:cs="Times New Roman"/>
          <w:b w:val="0"/>
          <w:i/>
          <w:color w:val="000000" w:themeColor="text1"/>
          <w:sz w:val="26"/>
          <w:szCs w:val="26"/>
          <w14:textFill>
            <w14:solidFill>
              <w14:schemeClr w14:val="tx1"/>
            </w14:solidFill>
          </w14:textFill>
        </w:rPr>
        <w:t>.</w:t>
      </w:r>
      <w:r>
        <w:rPr>
          <w:rFonts w:ascii="Times New Roman" w:hAnsi="Times New Roman" w:cs="Times New Roman"/>
          <w:b w:val="0"/>
          <w:i/>
          <w:color w:val="000000" w:themeColor="text1"/>
          <w:sz w:val="26"/>
          <w:szCs w:val="26"/>
          <w14:textFill>
            <w14:solidFill>
              <w14:schemeClr w14:val="tx1"/>
            </w14:solidFill>
          </w14:textFill>
        </w:rPr>
        <w:fldChar w:fldCharType="begin"/>
      </w:r>
      <w:r>
        <w:rPr>
          <w:rFonts w:ascii="Times New Roman" w:hAnsi="Times New Roman" w:cs="Times New Roman"/>
          <w:b w:val="0"/>
          <w:i/>
          <w:color w:val="000000" w:themeColor="text1"/>
          <w:sz w:val="26"/>
          <w:szCs w:val="26"/>
          <w14:textFill>
            <w14:solidFill>
              <w14:schemeClr w14:val="tx1"/>
            </w14:solidFill>
          </w14:textFill>
        </w:rPr>
        <w:instrText xml:space="preserve"> SEQ Bảng \* ARABIC \s 1 </w:instrText>
      </w:r>
      <w:r>
        <w:rPr>
          <w:rFonts w:ascii="Times New Roman" w:hAnsi="Times New Roman" w:cs="Times New Roman"/>
          <w:b w:val="0"/>
          <w:i/>
          <w:color w:val="000000" w:themeColor="text1"/>
          <w:sz w:val="26"/>
          <w:szCs w:val="26"/>
          <w14:textFill>
            <w14:solidFill>
              <w14:schemeClr w14:val="tx1"/>
            </w14:solidFill>
          </w14:textFill>
        </w:rPr>
        <w:fldChar w:fldCharType="separate"/>
      </w:r>
      <w:r>
        <w:rPr>
          <w:rFonts w:ascii="Times New Roman" w:hAnsi="Times New Roman" w:cs="Times New Roman"/>
          <w:b w:val="0"/>
          <w:i/>
          <w:color w:val="000000" w:themeColor="text1"/>
          <w:sz w:val="26"/>
          <w:szCs w:val="26"/>
          <w14:textFill>
            <w14:solidFill>
              <w14:schemeClr w14:val="tx1"/>
            </w14:solidFill>
          </w14:textFill>
        </w:rPr>
        <w:t>3</w:t>
      </w:r>
      <w:r>
        <w:rPr>
          <w:rFonts w:ascii="Times New Roman" w:hAnsi="Times New Roman" w:cs="Times New Roman"/>
          <w:b w:val="0"/>
          <w:i/>
          <w:color w:val="000000" w:themeColor="text1"/>
          <w:sz w:val="26"/>
          <w:szCs w:val="26"/>
          <w14:textFill>
            <w14:solidFill>
              <w14:schemeClr w14:val="tx1"/>
            </w14:solidFill>
          </w14:textFill>
        </w:rPr>
        <w:fldChar w:fldCharType="end"/>
      </w:r>
      <w:r>
        <w:rPr>
          <w:rFonts w:ascii="Times New Roman" w:hAnsi="Times New Roman" w:cs="Times New Roman"/>
          <w:b w:val="0"/>
          <w:i/>
          <w:color w:val="000000" w:themeColor="text1"/>
          <w:sz w:val="26"/>
          <w:szCs w:val="26"/>
          <w14:textFill>
            <w14:solidFill>
              <w14:schemeClr w14:val="tx1"/>
            </w14:solidFill>
          </w14:textFill>
        </w:rPr>
        <w:t>. So sánh các giao thức truyền dữ liệu IoT</w:t>
      </w:r>
      <w:bookmarkEnd w:id="42"/>
    </w:p>
    <w:p w14:paraId="60FA3D02">
      <w:pPr>
        <w:pStyle w:val="3"/>
        <w:rPr>
          <w:rFonts w:cs="Times New Roman"/>
        </w:rPr>
      </w:pPr>
      <w:bookmarkStart w:id="43" w:name="_Toc240890859"/>
      <w:r>
        <w:rPr>
          <w:rFonts w:cs="Times New Roman"/>
        </w:rPr>
        <w:t>Kết chương</w:t>
      </w:r>
      <w:bookmarkEnd w:id="43"/>
    </w:p>
    <w:p w14:paraId="637D1C65">
      <w:pPr>
        <w:spacing w:after="120" w:line="360" w:lineRule="auto"/>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Chương 2 đã hệ thống hóa đầy đủ và toàn diện các cơ sở lý thuyết cốt lõi phục vụ cho việc xây dựng hệ thống Smart Library. Từ việc lựa chọn công nghệ React Native kết hợp TypeScript để xây dựng ứng dụng di động đa nền tảng mượt mà, sử dụng dịch vụ điện toán đám mây Google Firebase và Firestore để đồng bộ dữ liệu thời gian thực, đến việc làm chủ vi điều khiển ESP32 và các cảm biến IoT cùng giao thức MQTT siêu nhẹ. Bên cạnh đó, mô hình gợi ý AI và dự đoán chỗ ngồi cũng tạo ra điểm nhấn thông minh cho sản phẩm.</w:t>
      </w:r>
    </w:p>
    <w:p w14:paraId="70169647">
      <w:pPr>
        <w:spacing w:after="0" w:line="24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br w:type="page"/>
      </w:r>
    </w:p>
    <w:p w14:paraId="10F09BDB">
      <w:pPr>
        <w:pStyle w:val="2"/>
        <w:spacing w:after="360" w:line="360" w:lineRule="auto"/>
        <w:ind w:left="0" w:firstLine="0"/>
        <w:jc w:val="left"/>
      </w:pPr>
      <w:r>
        <w:t>PHÂN TÍCH KIẾN TRÚC VÀ CẤU TRÚC ỨNG DỤNG DI ĐỘNG SMARTLIBRARY</w:t>
      </w:r>
    </w:p>
    <w:p w14:paraId="71441E15">
      <w:pPr>
        <w:spacing w:after="120" w:line="360" w:lineRule="auto"/>
        <w:ind w:firstLine="431"/>
        <w:jc w:val="both"/>
        <w:rPr>
          <w:rFonts w:ascii="Times New Roman" w:hAnsi="Times New Roman" w:cs="Times New Roman"/>
          <w:sz w:val="26"/>
          <w:szCs w:val="26"/>
        </w:rPr>
      </w:pPr>
      <w:r>
        <w:rPr>
          <w:rFonts w:ascii="Times New Roman" w:hAnsi="Times New Roman" w:cs="Times New Roman"/>
          <w:sz w:val="26"/>
          <w:szCs w:val="26"/>
        </w:rPr>
        <w:t>Chương này trình bày kiến trúc phần mềm, cấu trúc source code, cơ chế điều hướng, luồng dữ liệu và phương thức giao tiếp với Firebase của ứng dụng di động SmartLibrary. Nội dung được phân tích dựa trên source code hiện có của dự án, tập trung vào các thành phần thực tế được triển khai thay vì gán một mô hình kiến trúc không tồn tại trong code.</w:t>
      </w:r>
    </w:p>
    <w:p w14:paraId="41F9B62A">
      <w:pPr>
        <w:pStyle w:val="3"/>
      </w:pPr>
      <w:r>
        <w:t>Tổng quan kiến trúc ứng dụng</w:t>
      </w:r>
    </w:p>
    <w:p w14:paraId="3665DDA1">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SmartLibrary được phát triển bằng React Native kết hợp Expo và TypeScript. Đây là mô hình phát triển ứng dụng đa nền tảng, cho phép sử dụng chung phần lớn source code cho Android, iOS và Web. Ứng dụng sử dụng Expo Router làm cơ chế điều hướng, Firebase Authentication để xác thực tài khoản, Firebase Realtime Database để lưu trữ dữ liệu và AsyncStorage để duy trì trạng thái đăng nhập trên thiết bị.</w:t>
      </w:r>
    </w:p>
    <w:p w14:paraId="35463B94">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Qua cấu trúc source code có thể xác định rằng ứng dụng không triển khai đầy đủ MVC, MVP, MVVM hay Clean Architecture. Project không có các lớp ViewModel, Repository hoặc UseCase độc lập. Thay vào đó, kiến trúc hiện tại được tổ chức theo hướng component-based của React Native, kết hợp React Context để quản lý state và một phần business logic dùng chung, trong khi các màn hình hoặc component có thể truy cập Firebase trực tiếp khi cần.</w:t>
      </w:r>
    </w:p>
    <w:p w14:paraId="57FB088F">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Do đó, cách mô tả phù hợp nhất là: SmartLibrary sử dụng kiến trúc component-based kết hợp Context-based state management và Firebase-backed data access. Kiến trúc có sự phân chia tương đối giữa giao diện, state/logic và dữ liệu nhưng chưa tách hoàn toàn thành các lớp độc lập.</w:t>
      </w:r>
    </w:p>
    <w:p w14:paraId="28B50F6B">
      <w:pPr>
        <w:pStyle w:val="4"/>
      </w:pPr>
      <w:r>
        <w:t>Công nghệ và thư viện chính</w:t>
      </w:r>
    </w:p>
    <w:p w14:paraId="7E5B7967">
      <w:pPr>
        <w:pStyle w:val="148"/>
        <w:numPr>
          <w:ilvl w:val="0"/>
          <w:numId w:val="8"/>
        </w:numPr>
        <w:spacing w:after="960" w:line="360" w:lineRule="auto"/>
        <w:ind w:left="714" w:hanging="357"/>
        <w:jc w:val="both"/>
        <w:rPr>
          <w:rFonts w:ascii="Times New Roman" w:hAnsi="Times New Roman" w:cs="Times New Roman"/>
          <w:sz w:val="26"/>
          <w:szCs w:val="26"/>
        </w:rPr>
      </w:pPr>
      <w:r>
        <w:rPr>
          <w:rFonts w:ascii="Times New Roman" w:hAnsi="Times New Roman" w:cs="Times New Roman"/>
          <w:sz w:val="26"/>
          <w:szCs w:val="26"/>
        </w:rPr>
        <w:t>React Native: xây dựng giao diện ứng dụng di động bằng các component như View, Text, FlatList, TextInput, Image, Modal và TouchableOpacity.</w:t>
      </w:r>
    </w:p>
    <w:p w14:paraId="6852089C">
      <w:pPr>
        <w:pStyle w:val="148"/>
        <w:numPr>
          <w:ilvl w:val="0"/>
          <w:numId w:val="8"/>
        </w:numPr>
        <w:spacing w:after="960" w:line="360" w:lineRule="auto"/>
        <w:ind w:left="714" w:hanging="357"/>
        <w:jc w:val="both"/>
        <w:rPr>
          <w:rFonts w:ascii="Times New Roman" w:hAnsi="Times New Roman" w:cs="Times New Roman"/>
          <w:sz w:val="26"/>
          <w:szCs w:val="26"/>
        </w:rPr>
      </w:pPr>
      <w:r>
        <w:rPr>
          <w:rFonts w:ascii="Times New Roman" w:hAnsi="Times New Roman" w:cs="Times New Roman"/>
          <w:sz w:val="26"/>
          <w:szCs w:val="26"/>
        </w:rPr>
        <w:t>Expo: cung cấp môi trường phát triển, build và truy cập một số API thiết bị.</w:t>
      </w:r>
    </w:p>
    <w:p w14:paraId="4F7F7FC4">
      <w:pPr>
        <w:pStyle w:val="148"/>
        <w:numPr>
          <w:ilvl w:val="0"/>
          <w:numId w:val="8"/>
        </w:numPr>
        <w:spacing w:after="960" w:line="360" w:lineRule="auto"/>
        <w:ind w:left="714" w:hanging="357"/>
        <w:jc w:val="both"/>
        <w:rPr>
          <w:rFonts w:ascii="Times New Roman" w:hAnsi="Times New Roman" w:cs="Times New Roman"/>
          <w:sz w:val="26"/>
          <w:szCs w:val="26"/>
        </w:rPr>
      </w:pPr>
      <w:r>
        <w:rPr>
          <w:rFonts w:ascii="Times New Roman" w:hAnsi="Times New Roman" w:cs="Times New Roman"/>
          <w:sz w:val="26"/>
          <w:szCs w:val="26"/>
        </w:rPr>
        <w:t>TypeScript: bổ sung kiểu dữ liệu tĩnh cho JavaScript, giúp giảm lỗi khi quản lý dữ liệu và component.</w:t>
      </w:r>
    </w:p>
    <w:p w14:paraId="544CC51E">
      <w:pPr>
        <w:pStyle w:val="148"/>
        <w:numPr>
          <w:ilvl w:val="0"/>
          <w:numId w:val="8"/>
        </w:numPr>
        <w:spacing w:after="960" w:line="360" w:lineRule="auto"/>
        <w:ind w:left="714" w:hanging="357"/>
        <w:jc w:val="both"/>
        <w:rPr>
          <w:rFonts w:ascii="Times New Roman" w:hAnsi="Times New Roman" w:cs="Times New Roman"/>
          <w:sz w:val="26"/>
          <w:szCs w:val="26"/>
        </w:rPr>
      </w:pPr>
      <w:r>
        <w:rPr>
          <w:rFonts w:ascii="Times New Roman" w:hAnsi="Times New Roman" w:cs="Times New Roman"/>
          <w:sz w:val="26"/>
          <w:szCs w:val="26"/>
        </w:rPr>
        <w:t>Expo Router: tổ chức navigation theo cấu trúc file trong thư mục src/app.</w:t>
      </w:r>
    </w:p>
    <w:p w14:paraId="26465747">
      <w:pPr>
        <w:pStyle w:val="148"/>
        <w:numPr>
          <w:ilvl w:val="0"/>
          <w:numId w:val="8"/>
        </w:numPr>
        <w:spacing w:after="960" w:line="360" w:lineRule="auto"/>
        <w:ind w:left="714" w:hanging="357"/>
        <w:jc w:val="both"/>
        <w:rPr>
          <w:rFonts w:ascii="Times New Roman" w:hAnsi="Times New Roman" w:cs="Times New Roman"/>
          <w:sz w:val="26"/>
          <w:szCs w:val="26"/>
        </w:rPr>
      </w:pPr>
      <w:r>
        <w:rPr>
          <w:rFonts w:ascii="Times New Roman" w:hAnsi="Times New Roman" w:cs="Times New Roman"/>
          <w:sz w:val="26"/>
          <w:szCs w:val="26"/>
        </w:rPr>
        <w:t>Firebase Authentication: xử lý đăng ký, đăng nhập, đăng xuất và duy trì phiên người dùng.</w:t>
      </w:r>
    </w:p>
    <w:p w14:paraId="456E550D">
      <w:pPr>
        <w:pStyle w:val="148"/>
        <w:numPr>
          <w:ilvl w:val="0"/>
          <w:numId w:val="8"/>
        </w:numPr>
        <w:spacing w:after="960" w:line="360" w:lineRule="auto"/>
        <w:ind w:left="714" w:hanging="357"/>
        <w:jc w:val="both"/>
        <w:rPr>
          <w:rFonts w:ascii="Times New Roman" w:hAnsi="Times New Roman" w:cs="Times New Roman"/>
          <w:sz w:val="26"/>
          <w:szCs w:val="26"/>
        </w:rPr>
      </w:pPr>
      <w:r>
        <w:rPr>
          <w:rFonts w:ascii="Times New Roman" w:hAnsi="Times New Roman" w:cs="Times New Roman"/>
          <w:sz w:val="26"/>
          <w:szCs w:val="26"/>
        </w:rPr>
        <w:t>Firebase Realtime Database: lưu dữ liệu người dùng, sách và lịch sử mượn/trả.</w:t>
      </w:r>
    </w:p>
    <w:p w14:paraId="238F67FB">
      <w:pPr>
        <w:pStyle w:val="148"/>
        <w:numPr>
          <w:ilvl w:val="0"/>
          <w:numId w:val="8"/>
        </w:numPr>
        <w:spacing w:after="960" w:line="360" w:lineRule="auto"/>
        <w:ind w:left="714" w:hanging="357"/>
        <w:jc w:val="both"/>
        <w:rPr>
          <w:rFonts w:ascii="Times New Roman" w:hAnsi="Times New Roman" w:cs="Times New Roman"/>
          <w:sz w:val="26"/>
          <w:szCs w:val="26"/>
        </w:rPr>
      </w:pPr>
      <w:r>
        <w:rPr>
          <w:rFonts w:ascii="Times New Roman" w:hAnsi="Times New Roman" w:cs="Times New Roman"/>
          <w:sz w:val="26"/>
          <w:szCs w:val="26"/>
        </w:rPr>
        <w:t>AsyncStorage: dùng làm persistence cho trạng thái đăng nhập Firebase trên thiết bị.</w:t>
      </w:r>
    </w:p>
    <w:p w14:paraId="65AEBCF0">
      <w:pPr>
        <w:pStyle w:val="148"/>
        <w:numPr>
          <w:ilvl w:val="0"/>
          <w:numId w:val="8"/>
        </w:numPr>
        <w:spacing w:after="120" w:line="360" w:lineRule="auto"/>
        <w:ind w:left="714" w:hanging="357"/>
        <w:jc w:val="both"/>
        <w:rPr>
          <w:rFonts w:ascii="Times New Roman" w:hAnsi="Times New Roman" w:cs="Times New Roman"/>
          <w:sz w:val="26"/>
          <w:szCs w:val="26"/>
        </w:rPr>
      </w:pPr>
      <w:r>
        <w:rPr>
          <w:rFonts w:ascii="Times New Roman" w:hAnsi="Times New Roman" w:cs="Times New Roman"/>
          <w:sz w:val="26"/>
          <w:szCs w:val="26"/>
        </w:rPr>
        <w:t>expo-camera: sử dụng camera để quét barcode/QR trong chức năng tìm và mượn sách.</w:t>
      </w:r>
    </w:p>
    <w:p w14:paraId="551428D8">
      <w:pPr>
        <w:pStyle w:val="3"/>
      </w:pPr>
      <w:r>
        <w:t>Cấu trúc source code</w:t>
      </w:r>
    </w:p>
    <w:p w14:paraId="6C74062D">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Phần chính của ứng dụng được tổ chức trong thư mục src. Cấu trúc dưới đây thể hiện các nhóm file có vai trò trực tiếp trong kiến trúc của ứng dụng.</w:t>
      </w:r>
    </w:p>
    <w:p w14:paraId="436E71BF">
      <w:pPr>
        <w:spacing w:after="0" w:line="240" w:lineRule="auto"/>
        <w:rPr>
          <w:rFonts w:ascii="Times New Roman" w:hAnsi="Times New Roman" w:eastAsia="Consolas" w:cs="Times New Roman"/>
          <w:sz w:val="26"/>
          <w:szCs w:val="26"/>
        </w:rPr>
      </w:pPr>
      <w:r>
        <w:rPr>
          <w:rFonts w:ascii="Times New Roman" w:hAnsi="Times New Roman" w:cs="Times New Roman"/>
          <w:sz w:val="26"/>
          <w:szCs w:val="26"/>
        </w:rPr>
        <w:br w:type="page"/>
      </w:r>
    </w:p>
    <w:p w14:paraId="0E5A3BA3">
      <w:pPr>
        <w:pStyle w:val="170"/>
        <w:rPr>
          <w:rFonts w:ascii="Times New Roman" w:hAnsi="Times New Roman" w:cs="Times New Roman"/>
          <w:sz w:val="26"/>
          <w:szCs w:val="26"/>
        </w:rPr>
      </w:pPr>
      <w:r>
        <w:rPr>
          <w:rFonts w:ascii="Times New Roman" w:hAnsi="Times New Roman" w:cs="Times New Roman"/>
          <w:sz w:val="26"/>
          <w:szCs w:val="26"/>
        </w:rPr>
        <w:t>SmartLibrary/</w:t>
      </w:r>
    </w:p>
    <w:p w14:paraId="28567FE1">
      <w:pPr>
        <w:pStyle w:val="170"/>
        <w:rPr>
          <w:rFonts w:ascii="Times New Roman" w:hAnsi="Times New Roman" w:cs="Times New Roman"/>
          <w:sz w:val="26"/>
          <w:szCs w:val="26"/>
        </w:rPr>
      </w:pPr>
      <w:r>
        <w:rPr>
          <w:rFonts w:ascii="Times New Roman" w:hAnsi="Times New Roman" w:cs="Times New Roman"/>
          <w:sz w:val="26"/>
          <w:szCs w:val="26"/>
        </w:rPr>
        <w:t>├── assets/</w:t>
      </w:r>
    </w:p>
    <w:p w14:paraId="42D46DC8">
      <w:pPr>
        <w:pStyle w:val="170"/>
        <w:rPr>
          <w:rFonts w:ascii="Times New Roman" w:hAnsi="Times New Roman" w:cs="Times New Roman"/>
          <w:sz w:val="26"/>
          <w:szCs w:val="26"/>
        </w:rPr>
      </w:pPr>
      <w:r>
        <w:rPr>
          <w:rFonts w:ascii="Times New Roman" w:hAnsi="Times New Roman" w:cs="Times New Roman"/>
          <w:sz w:val="26"/>
          <w:szCs w:val="26"/>
        </w:rPr>
        <w:t>├── src/</w:t>
      </w:r>
    </w:p>
    <w:p w14:paraId="0D2DFEB2">
      <w:pPr>
        <w:pStyle w:val="170"/>
        <w:rPr>
          <w:rFonts w:ascii="Times New Roman" w:hAnsi="Times New Roman" w:cs="Times New Roman"/>
          <w:sz w:val="26"/>
          <w:szCs w:val="26"/>
        </w:rPr>
      </w:pPr>
      <w:r>
        <w:rPr>
          <w:rFonts w:ascii="Times New Roman" w:hAnsi="Times New Roman" w:cs="Times New Roman"/>
          <w:sz w:val="26"/>
          <w:szCs w:val="26"/>
        </w:rPr>
        <w:t>│   ├── app/</w:t>
      </w:r>
    </w:p>
    <w:p w14:paraId="77E4465A">
      <w:pPr>
        <w:pStyle w:val="170"/>
        <w:rPr>
          <w:rFonts w:ascii="Times New Roman" w:hAnsi="Times New Roman" w:cs="Times New Roman"/>
          <w:sz w:val="26"/>
          <w:szCs w:val="26"/>
        </w:rPr>
      </w:pPr>
      <w:r>
        <w:rPr>
          <w:rFonts w:ascii="Times New Roman" w:hAnsi="Times New Roman" w:cs="Times New Roman"/>
          <w:sz w:val="26"/>
          <w:szCs w:val="26"/>
        </w:rPr>
        <w:t>│   │   ├── _layout.tsx</w:t>
      </w:r>
    </w:p>
    <w:p w14:paraId="24A9316E">
      <w:pPr>
        <w:pStyle w:val="170"/>
        <w:rPr>
          <w:rFonts w:ascii="Times New Roman" w:hAnsi="Times New Roman" w:cs="Times New Roman"/>
          <w:sz w:val="26"/>
          <w:szCs w:val="26"/>
        </w:rPr>
      </w:pPr>
      <w:r>
        <w:rPr>
          <w:rFonts w:ascii="Times New Roman" w:hAnsi="Times New Roman" w:cs="Times New Roman"/>
          <w:sz w:val="26"/>
          <w:szCs w:val="26"/>
        </w:rPr>
        <w:t>│   │   ├── index.tsx</w:t>
      </w:r>
    </w:p>
    <w:p w14:paraId="1DDBF679">
      <w:pPr>
        <w:pStyle w:val="170"/>
        <w:rPr>
          <w:rFonts w:ascii="Times New Roman" w:hAnsi="Times New Roman" w:cs="Times New Roman"/>
          <w:sz w:val="26"/>
          <w:szCs w:val="26"/>
        </w:rPr>
      </w:pPr>
      <w:r>
        <w:rPr>
          <w:rFonts w:ascii="Times New Roman" w:hAnsi="Times New Roman" w:cs="Times New Roman"/>
          <w:sz w:val="26"/>
          <w:szCs w:val="26"/>
        </w:rPr>
        <w:t>│   │   ├── register.tsx</w:t>
      </w:r>
    </w:p>
    <w:p w14:paraId="493A0B46">
      <w:pPr>
        <w:pStyle w:val="170"/>
        <w:rPr>
          <w:rFonts w:ascii="Times New Roman" w:hAnsi="Times New Roman" w:cs="Times New Roman"/>
          <w:sz w:val="26"/>
          <w:szCs w:val="26"/>
        </w:rPr>
      </w:pPr>
      <w:r>
        <w:rPr>
          <w:rFonts w:ascii="Times New Roman" w:hAnsi="Times New Roman" w:cs="Times New Roman"/>
          <w:sz w:val="26"/>
          <w:szCs w:val="26"/>
        </w:rPr>
        <w:t>│   │   ├── home.tsx</w:t>
      </w:r>
    </w:p>
    <w:p w14:paraId="304AD26A">
      <w:pPr>
        <w:pStyle w:val="170"/>
        <w:rPr>
          <w:rFonts w:ascii="Times New Roman" w:hAnsi="Times New Roman" w:cs="Times New Roman"/>
          <w:sz w:val="26"/>
          <w:szCs w:val="26"/>
        </w:rPr>
      </w:pPr>
      <w:r>
        <w:rPr>
          <w:rFonts w:ascii="Times New Roman" w:hAnsi="Times New Roman" w:cs="Times New Roman"/>
          <w:sz w:val="26"/>
          <w:szCs w:val="26"/>
        </w:rPr>
        <w:t>│   │   ├── books.tsx</w:t>
      </w:r>
    </w:p>
    <w:p w14:paraId="0EC98D54">
      <w:pPr>
        <w:pStyle w:val="170"/>
        <w:rPr>
          <w:rFonts w:ascii="Times New Roman" w:hAnsi="Times New Roman" w:cs="Times New Roman"/>
          <w:sz w:val="26"/>
          <w:szCs w:val="26"/>
        </w:rPr>
      </w:pPr>
      <w:r>
        <w:rPr>
          <w:rFonts w:ascii="Times New Roman" w:hAnsi="Times New Roman" w:cs="Times New Roman"/>
          <w:sz w:val="26"/>
          <w:szCs w:val="26"/>
        </w:rPr>
        <w:t>│   │   ├── book-detail.tsx</w:t>
      </w:r>
    </w:p>
    <w:p w14:paraId="4735B24A">
      <w:pPr>
        <w:pStyle w:val="170"/>
        <w:rPr>
          <w:rFonts w:ascii="Times New Roman" w:hAnsi="Times New Roman" w:cs="Times New Roman"/>
          <w:sz w:val="26"/>
          <w:szCs w:val="26"/>
        </w:rPr>
      </w:pPr>
      <w:r>
        <w:rPr>
          <w:rFonts w:ascii="Times New Roman" w:hAnsi="Times New Roman" w:cs="Times New Roman"/>
          <w:sz w:val="26"/>
          <w:szCs w:val="26"/>
        </w:rPr>
        <w:t>│   │   ├── borrow-history.tsx</w:t>
      </w:r>
    </w:p>
    <w:p w14:paraId="639BEB5E">
      <w:pPr>
        <w:pStyle w:val="170"/>
        <w:rPr>
          <w:rFonts w:ascii="Times New Roman" w:hAnsi="Times New Roman" w:cs="Times New Roman"/>
          <w:sz w:val="26"/>
          <w:szCs w:val="26"/>
        </w:rPr>
      </w:pPr>
      <w:r>
        <w:rPr>
          <w:rFonts w:ascii="Times New Roman" w:hAnsi="Times New Roman" w:cs="Times New Roman"/>
          <w:sz w:val="26"/>
          <w:szCs w:val="26"/>
        </w:rPr>
        <w:t>│   │   ├── scan-book.tsx</w:t>
      </w:r>
    </w:p>
    <w:p w14:paraId="219A3F24">
      <w:pPr>
        <w:pStyle w:val="170"/>
        <w:rPr>
          <w:rFonts w:ascii="Times New Roman" w:hAnsi="Times New Roman" w:cs="Times New Roman"/>
          <w:sz w:val="26"/>
          <w:szCs w:val="26"/>
        </w:rPr>
      </w:pPr>
      <w:r>
        <w:rPr>
          <w:rFonts w:ascii="Times New Roman" w:hAnsi="Times New Roman" w:cs="Times New Roman"/>
          <w:sz w:val="26"/>
          <w:szCs w:val="26"/>
        </w:rPr>
        <w:t>│   │   └── librarian.tsx</w:t>
      </w:r>
    </w:p>
    <w:p w14:paraId="32C4C6E3">
      <w:pPr>
        <w:pStyle w:val="170"/>
        <w:rPr>
          <w:rFonts w:ascii="Times New Roman" w:hAnsi="Times New Roman" w:cs="Times New Roman"/>
          <w:sz w:val="26"/>
          <w:szCs w:val="26"/>
        </w:rPr>
      </w:pPr>
      <w:r>
        <w:rPr>
          <w:rFonts w:ascii="Times New Roman" w:hAnsi="Times New Roman" w:cs="Times New Roman"/>
          <w:sz w:val="26"/>
          <w:szCs w:val="26"/>
        </w:rPr>
        <w:t>│   ├── components/</w:t>
      </w:r>
    </w:p>
    <w:p w14:paraId="6D26EDF2">
      <w:pPr>
        <w:pStyle w:val="170"/>
        <w:rPr>
          <w:rFonts w:ascii="Times New Roman" w:hAnsi="Times New Roman" w:cs="Times New Roman"/>
          <w:sz w:val="26"/>
          <w:szCs w:val="26"/>
        </w:rPr>
      </w:pPr>
      <w:r>
        <w:rPr>
          <w:rFonts w:ascii="Times New Roman" w:hAnsi="Times New Roman" w:cs="Times New Roman"/>
          <w:sz w:val="26"/>
          <w:szCs w:val="26"/>
        </w:rPr>
        <w:t>│   │   └── admin/</w:t>
      </w:r>
    </w:p>
    <w:p w14:paraId="4770FFFD">
      <w:pPr>
        <w:pStyle w:val="170"/>
        <w:rPr>
          <w:rFonts w:ascii="Times New Roman" w:hAnsi="Times New Roman" w:cs="Times New Roman"/>
          <w:sz w:val="26"/>
          <w:szCs w:val="26"/>
        </w:rPr>
      </w:pPr>
      <w:r>
        <w:rPr>
          <w:rFonts w:ascii="Times New Roman" w:hAnsi="Times New Roman" w:cs="Times New Roman"/>
          <w:sz w:val="26"/>
          <w:szCs w:val="26"/>
        </w:rPr>
        <w:t>│   │       ├── AdminDashboard</w:t>
      </w:r>
    </w:p>
    <w:p w14:paraId="32D5D874">
      <w:pPr>
        <w:pStyle w:val="170"/>
        <w:rPr>
          <w:rFonts w:ascii="Times New Roman" w:hAnsi="Times New Roman" w:cs="Times New Roman"/>
          <w:sz w:val="26"/>
          <w:szCs w:val="26"/>
        </w:rPr>
      </w:pPr>
      <w:r>
        <w:rPr>
          <w:rFonts w:ascii="Times New Roman" w:hAnsi="Times New Roman" w:cs="Times New Roman"/>
          <w:sz w:val="26"/>
          <w:szCs w:val="26"/>
        </w:rPr>
        <w:t>│   │       ├── AdminBookManager</w:t>
      </w:r>
    </w:p>
    <w:p w14:paraId="68B49EF8">
      <w:pPr>
        <w:pStyle w:val="170"/>
        <w:rPr>
          <w:rFonts w:ascii="Times New Roman" w:hAnsi="Times New Roman" w:cs="Times New Roman"/>
          <w:sz w:val="26"/>
          <w:szCs w:val="26"/>
        </w:rPr>
      </w:pPr>
      <w:r>
        <w:rPr>
          <w:rFonts w:ascii="Times New Roman" w:hAnsi="Times New Roman" w:cs="Times New Roman"/>
          <w:sz w:val="26"/>
          <w:szCs w:val="26"/>
        </w:rPr>
        <w:t>│   │       ├── AdminUserManager</w:t>
      </w:r>
    </w:p>
    <w:p w14:paraId="36622054">
      <w:pPr>
        <w:pStyle w:val="170"/>
        <w:rPr>
          <w:rFonts w:ascii="Times New Roman" w:hAnsi="Times New Roman" w:cs="Times New Roman"/>
          <w:sz w:val="26"/>
          <w:szCs w:val="26"/>
        </w:rPr>
      </w:pPr>
      <w:r>
        <w:rPr>
          <w:rFonts w:ascii="Times New Roman" w:hAnsi="Times New Roman" w:cs="Times New Roman"/>
          <w:sz w:val="26"/>
          <w:szCs w:val="26"/>
        </w:rPr>
        <w:t>│   │       ├── AdminBorrowManager</w:t>
      </w:r>
    </w:p>
    <w:p w14:paraId="20332C5A">
      <w:pPr>
        <w:pStyle w:val="170"/>
        <w:rPr>
          <w:rFonts w:ascii="Times New Roman" w:hAnsi="Times New Roman" w:cs="Times New Roman"/>
          <w:sz w:val="26"/>
          <w:szCs w:val="26"/>
        </w:rPr>
      </w:pPr>
      <w:r>
        <w:rPr>
          <w:rFonts w:ascii="Times New Roman" w:hAnsi="Times New Roman" w:cs="Times New Roman"/>
          <w:sz w:val="26"/>
          <w:szCs w:val="26"/>
        </w:rPr>
        <w:t>│   │       ├── AdminReturnManager</w:t>
      </w:r>
    </w:p>
    <w:p w14:paraId="0CE9A56E">
      <w:pPr>
        <w:pStyle w:val="170"/>
        <w:rPr>
          <w:rFonts w:ascii="Times New Roman" w:hAnsi="Times New Roman" w:cs="Times New Roman"/>
          <w:sz w:val="26"/>
          <w:szCs w:val="26"/>
        </w:rPr>
      </w:pPr>
      <w:r>
        <w:rPr>
          <w:rFonts w:ascii="Times New Roman" w:hAnsi="Times New Roman" w:cs="Times New Roman"/>
          <w:sz w:val="26"/>
          <w:szCs w:val="26"/>
        </w:rPr>
        <w:t>│   │       ├── AdminOverdueManager</w:t>
      </w:r>
    </w:p>
    <w:p w14:paraId="13115FAC">
      <w:pPr>
        <w:pStyle w:val="170"/>
        <w:rPr>
          <w:rFonts w:ascii="Times New Roman" w:hAnsi="Times New Roman" w:cs="Times New Roman"/>
          <w:sz w:val="26"/>
          <w:szCs w:val="26"/>
        </w:rPr>
      </w:pPr>
      <w:r>
        <w:rPr>
          <w:rFonts w:ascii="Times New Roman" w:hAnsi="Times New Roman" w:cs="Times New Roman"/>
          <w:sz w:val="26"/>
          <w:szCs w:val="26"/>
        </w:rPr>
        <w:t>│   │       ├── AdminNotificationManager</w:t>
      </w:r>
    </w:p>
    <w:p w14:paraId="3093BEDD">
      <w:pPr>
        <w:pStyle w:val="170"/>
        <w:rPr>
          <w:rFonts w:ascii="Times New Roman" w:hAnsi="Times New Roman" w:cs="Times New Roman"/>
          <w:sz w:val="26"/>
          <w:szCs w:val="26"/>
        </w:rPr>
      </w:pPr>
      <w:r>
        <w:rPr>
          <w:rFonts w:ascii="Times New Roman" w:hAnsi="Times New Roman" w:cs="Times New Roman"/>
          <w:sz w:val="26"/>
          <w:szCs w:val="26"/>
        </w:rPr>
        <w:t>│   │       └── AdminStatistics</w:t>
      </w:r>
    </w:p>
    <w:p w14:paraId="3799A440">
      <w:pPr>
        <w:pStyle w:val="170"/>
        <w:rPr>
          <w:rFonts w:ascii="Times New Roman" w:hAnsi="Times New Roman" w:cs="Times New Roman"/>
          <w:sz w:val="26"/>
          <w:szCs w:val="26"/>
        </w:rPr>
      </w:pPr>
      <w:r>
        <w:rPr>
          <w:rFonts w:ascii="Times New Roman" w:hAnsi="Times New Roman" w:cs="Times New Roman"/>
          <w:sz w:val="26"/>
          <w:szCs w:val="26"/>
        </w:rPr>
        <w:t>│   ├── context/</w:t>
      </w:r>
    </w:p>
    <w:p w14:paraId="78157377">
      <w:pPr>
        <w:pStyle w:val="170"/>
        <w:rPr>
          <w:rFonts w:ascii="Times New Roman" w:hAnsi="Times New Roman" w:cs="Times New Roman"/>
          <w:sz w:val="26"/>
          <w:szCs w:val="26"/>
        </w:rPr>
      </w:pPr>
      <w:r>
        <w:rPr>
          <w:rFonts w:ascii="Times New Roman" w:hAnsi="Times New Roman" w:cs="Times New Roman"/>
          <w:sz w:val="26"/>
          <w:szCs w:val="26"/>
        </w:rPr>
        <w:t>│   │   └── LibraryContext.tsx</w:t>
      </w:r>
    </w:p>
    <w:p w14:paraId="3355BC23">
      <w:pPr>
        <w:pStyle w:val="170"/>
        <w:rPr>
          <w:rFonts w:ascii="Times New Roman" w:hAnsi="Times New Roman" w:cs="Times New Roman"/>
          <w:sz w:val="26"/>
          <w:szCs w:val="26"/>
        </w:rPr>
      </w:pPr>
      <w:r>
        <w:rPr>
          <w:rFonts w:ascii="Times New Roman" w:hAnsi="Times New Roman" w:cs="Times New Roman"/>
          <w:sz w:val="26"/>
          <w:szCs w:val="26"/>
        </w:rPr>
        <w:t>│   ├── config/</w:t>
      </w:r>
    </w:p>
    <w:p w14:paraId="347ADE83">
      <w:pPr>
        <w:pStyle w:val="170"/>
        <w:rPr>
          <w:rFonts w:ascii="Times New Roman" w:hAnsi="Times New Roman" w:cs="Times New Roman"/>
          <w:sz w:val="26"/>
          <w:szCs w:val="26"/>
        </w:rPr>
      </w:pPr>
      <w:r>
        <w:rPr>
          <w:rFonts w:ascii="Times New Roman" w:hAnsi="Times New Roman" w:cs="Times New Roman"/>
          <w:sz w:val="26"/>
          <w:szCs w:val="26"/>
        </w:rPr>
        <w:t>│   │   └── firebase.ts</w:t>
      </w:r>
    </w:p>
    <w:p w14:paraId="7E8EE2D5">
      <w:pPr>
        <w:pStyle w:val="170"/>
        <w:rPr>
          <w:rFonts w:ascii="Times New Roman" w:hAnsi="Times New Roman" w:cs="Times New Roman"/>
          <w:sz w:val="26"/>
          <w:szCs w:val="26"/>
        </w:rPr>
      </w:pPr>
      <w:r>
        <w:rPr>
          <w:rFonts w:ascii="Times New Roman" w:hAnsi="Times New Roman" w:cs="Times New Roman"/>
          <w:sz w:val="26"/>
          <w:szCs w:val="26"/>
        </w:rPr>
        <w:t>│   └── types/</w:t>
      </w:r>
    </w:p>
    <w:p w14:paraId="3FF839CB">
      <w:pPr>
        <w:pStyle w:val="170"/>
        <w:rPr>
          <w:rFonts w:ascii="Times New Roman" w:hAnsi="Times New Roman" w:cs="Times New Roman"/>
          <w:sz w:val="26"/>
          <w:szCs w:val="26"/>
        </w:rPr>
      </w:pPr>
      <w:r>
        <w:rPr>
          <w:rFonts w:ascii="Times New Roman" w:hAnsi="Times New Roman" w:cs="Times New Roman"/>
          <w:sz w:val="26"/>
          <w:szCs w:val="26"/>
        </w:rPr>
        <w:t>│       └── admin.ts</w:t>
      </w:r>
    </w:p>
    <w:p w14:paraId="3F281CF8">
      <w:pPr>
        <w:pStyle w:val="170"/>
        <w:rPr>
          <w:rFonts w:ascii="Times New Roman" w:hAnsi="Times New Roman" w:cs="Times New Roman"/>
          <w:sz w:val="26"/>
          <w:szCs w:val="26"/>
        </w:rPr>
      </w:pPr>
      <w:r>
        <w:rPr>
          <w:rFonts w:ascii="Times New Roman" w:hAnsi="Times New Roman" w:cs="Times New Roman"/>
          <w:sz w:val="26"/>
          <w:szCs w:val="26"/>
        </w:rPr>
        <w:t>├── package.json</w:t>
      </w:r>
    </w:p>
    <w:p w14:paraId="1CCE19BF">
      <w:pPr>
        <w:pStyle w:val="170"/>
        <w:rPr>
          <w:rFonts w:ascii="Times New Roman" w:hAnsi="Times New Roman" w:cs="Times New Roman"/>
          <w:sz w:val="26"/>
          <w:szCs w:val="26"/>
        </w:rPr>
      </w:pPr>
      <w:r>
        <w:rPr>
          <w:rFonts w:ascii="Times New Roman" w:hAnsi="Times New Roman" w:cs="Times New Roman"/>
          <w:sz w:val="26"/>
          <w:szCs w:val="26"/>
        </w:rPr>
        <w:t>├── app.json</w:t>
      </w:r>
    </w:p>
    <w:p w14:paraId="6FB4124C">
      <w:pPr>
        <w:pStyle w:val="170"/>
        <w:rPr>
          <w:rFonts w:ascii="Times New Roman" w:hAnsi="Times New Roman" w:cs="Times New Roman"/>
          <w:sz w:val="26"/>
          <w:szCs w:val="26"/>
        </w:rPr>
      </w:pPr>
      <w:r>
        <w:rPr>
          <w:rFonts w:ascii="Times New Roman" w:hAnsi="Times New Roman" w:cs="Times New Roman"/>
          <w:sz w:val="26"/>
          <w:szCs w:val="26"/>
        </w:rPr>
        <w:t>└── tsconfig.json</w:t>
      </w:r>
    </w:p>
    <w:p w14:paraId="4B4A1E30">
      <w:pPr>
        <w:pStyle w:val="4"/>
      </w:pPr>
      <w:r>
        <w:t>Nhóm màn hình trong src/app</w:t>
      </w:r>
    </w:p>
    <w:p w14:paraId="4DFC73D0">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Thư mục src/app chứa các màn hình chính và đồng thời đóng vai trò định nghĩa route do project sử dụng Expo Router. Tên file tương ứng trực tiếp với đường dẫn điều hướng của ứng dụng.</w:t>
      </w:r>
    </w:p>
    <w:p w14:paraId="3B27215D">
      <w:pPr>
        <w:spacing w:after="0" w:line="240" w:lineRule="auto"/>
        <w:rPr>
          <w:rFonts w:ascii="Times New Roman" w:hAnsi="Times New Roman" w:cs="Times New Roman"/>
          <w:sz w:val="26"/>
          <w:szCs w:val="26"/>
        </w:rPr>
      </w:pPr>
      <w:r>
        <w:rPr>
          <w:rFonts w:ascii="Times New Roman" w:hAnsi="Times New Roman" w:cs="Times New Roman"/>
          <w:sz w:val="26"/>
          <w:szCs w:val="26"/>
        </w:rPr>
        <w:br w:type="page"/>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02E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1A842BEE">
            <w:pPr>
              <w:spacing w:after="0"/>
              <w:jc w:val="center"/>
              <w:rPr>
                <w:rFonts w:ascii="Times New Roman" w:hAnsi="Times New Roman" w:cs="Times New Roman"/>
                <w:b/>
                <w:sz w:val="26"/>
                <w:szCs w:val="26"/>
              </w:rPr>
            </w:pPr>
            <w:r>
              <w:rPr>
                <w:rFonts w:ascii="Times New Roman" w:hAnsi="Times New Roman" w:cs="Times New Roman"/>
                <w:b/>
                <w:sz w:val="26"/>
                <w:szCs w:val="26"/>
              </w:rPr>
              <w:t>File</w:t>
            </w:r>
          </w:p>
        </w:tc>
        <w:tc>
          <w:tcPr>
            <w:tcW w:w="3135" w:type="dxa"/>
            <w:vAlign w:val="center"/>
          </w:tcPr>
          <w:p w14:paraId="6BC9CD3F">
            <w:pPr>
              <w:spacing w:after="0"/>
              <w:jc w:val="center"/>
              <w:rPr>
                <w:rFonts w:ascii="Times New Roman" w:hAnsi="Times New Roman" w:cs="Times New Roman"/>
                <w:b/>
                <w:sz w:val="26"/>
                <w:szCs w:val="26"/>
              </w:rPr>
            </w:pPr>
            <w:r>
              <w:rPr>
                <w:rFonts w:ascii="Times New Roman" w:hAnsi="Times New Roman" w:cs="Times New Roman"/>
                <w:b/>
                <w:sz w:val="26"/>
                <w:szCs w:val="26"/>
              </w:rPr>
              <w:t>Route</w:t>
            </w:r>
          </w:p>
        </w:tc>
        <w:tc>
          <w:tcPr>
            <w:tcW w:w="3135" w:type="dxa"/>
            <w:vAlign w:val="center"/>
          </w:tcPr>
          <w:p w14:paraId="08A9E40A">
            <w:pPr>
              <w:spacing w:after="0"/>
              <w:jc w:val="center"/>
              <w:rPr>
                <w:rFonts w:ascii="Times New Roman" w:hAnsi="Times New Roman" w:cs="Times New Roman"/>
                <w:b/>
                <w:sz w:val="26"/>
                <w:szCs w:val="26"/>
              </w:rPr>
            </w:pPr>
            <w:r>
              <w:rPr>
                <w:rFonts w:ascii="Times New Roman" w:hAnsi="Times New Roman" w:cs="Times New Roman"/>
                <w:b/>
                <w:sz w:val="26"/>
                <w:szCs w:val="26"/>
              </w:rPr>
              <w:t>Chức năng chính</w:t>
            </w:r>
          </w:p>
        </w:tc>
      </w:tr>
      <w:tr w14:paraId="16B80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11DD508D">
            <w:pPr>
              <w:spacing w:after="0"/>
              <w:jc w:val="both"/>
              <w:rPr>
                <w:rFonts w:ascii="Times New Roman" w:hAnsi="Times New Roman" w:cs="Times New Roman"/>
                <w:sz w:val="26"/>
                <w:szCs w:val="26"/>
              </w:rPr>
            </w:pPr>
            <w:r>
              <w:rPr>
                <w:rFonts w:ascii="Times New Roman" w:hAnsi="Times New Roman" w:cs="Times New Roman"/>
                <w:sz w:val="26"/>
                <w:szCs w:val="26"/>
              </w:rPr>
              <w:t>index.tsx</w:t>
            </w:r>
          </w:p>
        </w:tc>
        <w:tc>
          <w:tcPr>
            <w:tcW w:w="3135" w:type="dxa"/>
            <w:vAlign w:val="center"/>
          </w:tcPr>
          <w:p w14:paraId="55CD30D5">
            <w:pPr>
              <w:spacing w:after="0"/>
              <w:jc w:val="both"/>
              <w:rPr>
                <w:rFonts w:ascii="Times New Roman" w:hAnsi="Times New Roman" w:cs="Times New Roman"/>
                <w:sz w:val="26"/>
                <w:szCs w:val="26"/>
              </w:rPr>
            </w:pPr>
            <w:r>
              <w:rPr>
                <w:rFonts w:ascii="Times New Roman" w:hAnsi="Times New Roman" w:cs="Times New Roman"/>
                <w:sz w:val="26"/>
                <w:szCs w:val="26"/>
              </w:rPr>
              <w:t>/</w:t>
            </w:r>
          </w:p>
        </w:tc>
        <w:tc>
          <w:tcPr>
            <w:tcW w:w="3135" w:type="dxa"/>
            <w:vAlign w:val="center"/>
          </w:tcPr>
          <w:p w14:paraId="3E53630A">
            <w:pPr>
              <w:spacing w:after="0"/>
              <w:jc w:val="both"/>
              <w:rPr>
                <w:rFonts w:ascii="Times New Roman" w:hAnsi="Times New Roman" w:cs="Times New Roman"/>
                <w:sz w:val="26"/>
                <w:szCs w:val="26"/>
              </w:rPr>
            </w:pPr>
            <w:r>
              <w:rPr>
                <w:rFonts w:ascii="Times New Roman" w:hAnsi="Times New Roman" w:cs="Times New Roman"/>
                <w:sz w:val="26"/>
                <w:szCs w:val="26"/>
              </w:rPr>
              <w:t>Đăng nhập và xác định quyền truy cập.</w:t>
            </w:r>
          </w:p>
        </w:tc>
      </w:tr>
      <w:tr w14:paraId="4E15E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3A12BC4B">
            <w:pPr>
              <w:spacing w:after="0"/>
              <w:jc w:val="both"/>
              <w:rPr>
                <w:rFonts w:ascii="Times New Roman" w:hAnsi="Times New Roman" w:cs="Times New Roman"/>
                <w:sz w:val="26"/>
                <w:szCs w:val="26"/>
              </w:rPr>
            </w:pPr>
            <w:r>
              <w:rPr>
                <w:rFonts w:ascii="Times New Roman" w:hAnsi="Times New Roman" w:cs="Times New Roman"/>
                <w:sz w:val="26"/>
                <w:szCs w:val="26"/>
              </w:rPr>
              <w:t>register.tsx</w:t>
            </w:r>
          </w:p>
        </w:tc>
        <w:tc>
          <w:tcPr>
            <w:tcW w:w="3135" w:type="dxa"/>
            <w:vAlign w:val="center"/>
          </w:tcPr>
          <w:p w14:paraId="4DCFEB9A">
            <w:pPr>
              <w:spacing w:after="0"/>
              <w:jc w:val="both"/>
              <w:rPr>
                <w:rFonts w:ascii="Times New Roman" w:hAnsi="Times New Roman" w:cs="Times New Roman"/>
                <w:sz w:val="26"/>
                <w:szCs w:val="26"/>
              </w:rPr>
            </w:pPr>
            <w:r>
              <w:rPr>
                <w:rFonts w:ascii="Times New Roman" w:hAnsi="Times New Roman" w:cs="Times New Roman"/>
                <w:sz w:val="26"/>
                <w:szCs w:val="26"/>
              </w:rPr>
              <w:t>/register</w:t>
            </w:r>
          </w:p>
        </w:tc>
        <w:tc>
          <w:tcPr>
            <w:tcW w:w="3135" w:type="dxa"/>
            <w:vAlign w:val="center"/>
          </w:tcPr>
          <w:p w14:paraId="69ED9F42">
            <w:pPr>
              <w:spacing w:after="0"/>
              <w:jc w:val="both"/>
              <w:rPr>
                <w:rFonts w:ascii="Times New Roman" w:hAnsi="Times New Roman" w:cs="Times New Roman"/>
                <w:sz w:val="26"/>
                <w:szCs w:val="26"/>
              </w:rPr>
            </w:pPr>
            <w:r>
              <w:rPr>
                <w:rFonts w:ascii="Times New Roman" w:hAnsi="Times New Roman" w:cs="Times New Roman"/>
                <w:sz w:val="26"/>
                <w:szCs w:val="26"/>
              </w:rPr>
              <w:t>Đăng ký tài khoản mới.</w:t>
            </w:r>
          </w:p>
        </w:tc>
      </w:tr>
      <w:tr w14:paraId="75B21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71E3FD3D">
            <w:pPr>
              <w:spacing w:after="0"/>
              <w:jc w:val="both"/>
              <w:rPr>
                <w:rFonts w:ascii="Times New Roman" w:hAnsi="Times New Roman" w:cs="Times New Roman"/>
                <w:sz w:val="26"/>
                <w:szCs w:val="26"/>
              </w:rPr>
            </w:pPr>
            <w:r>
              <w:rPr>
                <w:rFonts w:ascii="Times New Roman" w:hAnsi="Times New Roman" w:cs="Times New Roman"/>
                <w:sz w:val="26"/>
                <w:szCs w:val="26"/>
              </w:rPr>
              <w:t>home.tsx</w:t>
            </w:r>
          </w:p>
        </w:tc>
        <w:tc>
          <w:tcPr>
            <w:tcW w:w="3135" w:type="dxa"/>
            <w:vAlign w:val="center"/>
          </w:tcPr>
          <w:p w14:paraId="5EE2E2FA">
            <w:pPr>
              <w:spacing w:after="0"/>
              <w:jc w:val="both"/>
              <w:rPr>
                <w:rFonts w:ascii="Times New Roman" w:hAnsi="Times New Roman" w:cs="Times New Roman"/>
                <w:sz w:val="26"/>
                <w:szCs w:val="26"/>
              </w:rPr>
            </w:pPr>
            <w:r>
              <w:rPr>
                <w:rFonts w:ascii="Times New Roman" w:hAnsi="Times New Roman" w:cs="Times New Roman"/>
                <w:sz w:val="26"/>
                <w:szCs w:val="26"/>
              </w:rPr>
              <w:t>/home</w:t>
            </w:r>
          </w:p>
        </w:tc>
        <w:tc>
          <w:tcPr>
            <w:tcW w:w="3135" w:type="dxa"/>
            <w:vAlign w:val="center"/>
          </w:tcPr>
          <w:p w14:paraId="6F555D31">
            <w:pPr>
              <w:spacing w:after="0"/>
              <w:jc w:val="both"/>
              <w:rPr>
                <w:rFonts w:ascii="Times New Roman" w:hAnsi="Times New Roman" w:cs="Times New Roman"/>
                <w:sz w:val="26"/>
                <w:szCs w:val="26"/>
              </w:rPr>
            </w:pPr>
            <w:r>
              <w:rPr>
                <w:rFonts w:ascii="Times New Roman" w:hAnsi="Times New Roman" w:cs="Times New Roman"/>
                <w:sz w:val="26"/>
                <w:szCs w:val="26"/>
              </w:rPr>
              <w:t>Màn hình chính của người dùng.</w:t>
            </w:r>
          </w:p>
        </w:tc>
      </w:tr>
      <w:tr w14:paraId="3B303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33BC1DC0">
            <w:pPr>
              <w:spacing w:after="0"/>
              <w:jc w:val="both"/>
              <w:rPr>
                <w:rFonts w:ascii="Times New Roman" w:hAnsi="Times New Roman" w:cs="Times New Roman"/>
                <w:sz w:val="26"/>
                <w:szCs w:val="26"/>
              </w:rPr>
            </w:pPr>
            <w:r>
              <w:rPr>
                <w:rFonts w:ascii="Times New Roman" w:hAnsi="Times New Roman" w:cs="Times New Roman"/>
                <w:sz w:val="26"/>
                <w:szCs w:val="26"/>
              </w:rPr>
              <w:t>books.tsx</w:t>
            </w:r>
          </w:p>
        </w:tc>
        <w:tc>
          <w:tcPr>
            <w:tcW w:w="3135" w:type="dxa"/>
            <w:vAlign w:val="center"/>
          </w:tcPr>
          <w:p w14:paraId="58475011">
            <w:pPr>
              <w:spacing w:after="0"/>
              <w:jc w:val="both"/>
              <w:rPr>
                <w:rFonts w:ascii="Times New Roman" w:hAnsi="Times New Roman" w:cs="Times New Roman"/>
                <w:sz w:val="26"/>
                <w:szCs w:val="26"/>
              </w:rPr>
            </w:pPr>
            <w:r>
              <w:rPr>
                <w:rFonts w:ascii="Times New Roman" w:hAnsi="Times New Roman" w:cs="Times New Roman"/>
                <w:sz w:val="26"/>
                <w:szCs w:val="26"/>
              </w:rPr>
              <w:t>/books</w:t>
            </w:r>
          </w:p>
        </w:tc>
        <w:tc>
          <w:tcPr>
            <w:tcW w:w="3135" w:type="dxa"/>
            <w:vAlign w:val="center"/>
          </w:tcPr>
          <w:p w14:paraId="71A46699">
            <w:pPr>
              <w:spacing w:after="0"/>
              <w:jc w:val="both"/>
              <w:rPr>
                <w:rFonts w:ascii="Times New Roman" w:hAnsi="Times New Roman" w:cs="Times New Roman"/>
                <w:sz w:val="26"/>
                <w:szCs w:val="26"/>
              </w:rPr>
            </w:pPr>
            <w:r>
              <w:rPr>
                <w:rFonts w:ascii="Times New Roman" w:hAnsi="Times New Roman" w:cs="Times New Roman"/>
                <w:sz w:val="26"/>
                <w:szCs w:val="26"/>
              </w:rPr>
              <w:t>Hiển thị và tìm kiếm danh sách sách.</w:t>
            </w:r>
          </w:p>
        </w:tc>
      </w:tr>
      <w:tr w14:paraId="4913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2D7D601E">
            <w:pPr>
              <w:spacing w:after="0"/>
              <w:jc w:val="both"/>
              <w:rPr>
                <w:rFonts w:ascii="Times New Roman" w:hAnsi="Times New Roman" w:cs="Times New Roman"/>
                <w:sz w:val="26"/>
                <w:szCs w:val="26"/>
              </w:rPr>
            </w:pPr>
            <w:r>
              <w:rPr>
                <w:rFonts w:ascii="Times New Roman" w:hAnsi="Times New Roman" w:cs="Times New Roman"/>
                <w:sz w:val="26"/>
                <w:szCs w:val="26"/>
              </w:rPr>
              <w:t>book-detail.tsx</w:t>
            </w:r>
          </w:p>
        </w:tc>
        <w:tc>
          <w:tcPr>
            <w:tcW w:w="3135" w:type="dxa"/>
            <w:vAlign w:val="center"/>
          </w:tcPr>
          <w:p w14:paraId="43050AF4">
            <w:pPr>
              <w:spacing w:after="0"/>
              <w:jc w:val="both"/>
              <w:rPr>
                <w:rFonts w:ascii="Times New Roman" w:hAnsi="Times New Roman" w:cs="Times New Roman"/>
                <w:sz w:val="26"/>
                <w:szCs w:val="26"/>
              </w:rPr>
            </w:pPr>
            <w:r>
              <w:rPr>
                <w:rFonts w:ascii="Times New Roman" w:hAnsi="Times New Roman" w:cs="Times New Roman"/>
                <w:sz w:val="26"/>
                <w:szCs w:val="26"/>
              </w:rPr>
              <w:t>/book-detail</w:t>
            </w:r>
          </w:p>
        </w:tc>
        <w:tc>
          <w:tcPr>
            <w:tcW w:w="3135" w:type="dxa"/>
            <w:vAlign w:val="center"/>
          </w:tcPr>
          <w:p w14:paraId="48E955A1">
            <w:pPr>
              <w:spacing w:after="0"/>
              <w:jc w:val="both"/>
              <w:rPr>
                <w:rFonts w:ascii="Times New Roman" w:hAnsi="Times New Roman" w:cs="Times New Roman"/>
                <w:sz w:val="26"/>
                <w:szCs w:val="26"/>
              </w:rPr>
            </w:pPr>
            <w:r>
              <w:rPr>
                <w:rFonts w:ascii="Times New Roman" w:hAnsi="Times New Roman" w:cs="Times New Roman"/>
                <w:sz w:val="26"/>
                <w:szCs w:val="26"/>
              </w:rPr>
              <w:t>Xem chi tiết, mượn hoặc trả sách.</w:t>
            </w:r>
          </w:p>
        </w:tc>
      </w:tr>
      <w:tr w14:paraId="2F469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442A8659">
            <w:pPr>
              <w:spacing w:after="0"/>
              <w:jc w:val="both"/>
              <w:rPr>
                <w:rFonts w:ascii="Times New Roman" w:hAnsi="Times New Roman" w:cs="Times New Roman"/>
                <w:sz w:val="26"/>
                <w:szCs w:val="26"/>
              </w:rPr>
            </w:pPr>
            <w:r>
              <w:rPr>
                <w:rFonts w:ascii="Times New Roman" w:hAnsi="Times New Roman" w:cs="Times New Roman"/>
                <w:sz w:val="26"/>
                <w:szCs w:val="26"/>
              </w:rPr>
              <w:t>borrow-history.tsx</w:t>
            </w:r>
          </w:p>
        </w:tc>
        <w:tc>
          <w:tcPr>
            <w:tcW w:w="3135" w:type="dxa"/>
            <w:vAlign w:val="center"/>
          </w:tcPr>
          <w:p w14:paraId="56EE121F">
            <w:pPr>
              <w:spacing w:after="0"/>
              <w:jc w:val="both"/>
              <w:rPr>
                <w:rFonts w:ascii="Times New Roman" w:hAnsi="Times New Roman" w:cs="Times New Roman"/>
                <w:sz w:val="26"/>
                <w:szCs w:val="26"/>
              </w:rPr>
            </w:pPr>
            <w:r>
              <w:rPr>
                <w:rFonts w:ascii="Times New Roman" w:hAnsi="Times New Roman" w:cs="Times New Roman"/>
                <w:sz w:val="26"/>
                <w:szCs w:val="26"/>
              </w:rPr>
              <w:t>/borrow-history</w:t>
            </w:r>
          </w:p>
        </w:tc>
        <w:tc>
          <w:tcPr>
            <w:tcW w:w="3135" w:type="dxa"/>
            <w:vAlign w:val="center"/>
          </w:tcPr>
          <w:p w14:paraId="75A3339C">
            <w:pPr>
              <w:spacing w:after="0"/>
              <w:jc w:val="both"/>
              <w:rPr>
                <w:rFonts w:ascii="Times New Roman" w:hAnsi="Times New Roman" w:cs="Times New Roman"/>
                <w:sz w:val="26"/>
                <w:szCs w:val="26"/>
              </w:rPr>
            </w:pPr>
            <w:r>
              <w:rPr>
                <w:rFonts w:ascii="Times New Roman" w:hAnsi="Times New Roman" w:cs="Times New Roman"/>
                <w:sz w:val="26"/>
                <w:szCs w:val="26"/>
              </w:rPr>
              <w:t>Hiển thị lịch sử mượn/trả.</w:t>
            </w:r>
          </w:p>
        </w:tc>
      </w:tr>
      <w:tr w14:paraId="63E09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46818AB4">
            <w:pPr>
              <w:spacing w:after="0"/>
              <w:jc w:val="both"/>
              <w:rPr>
                <w:rFonts w:ascii="Times New Roman" w:hAnsi="Times New Roman" w:cs="Times New Roman"/>
                <w:sz w:val="26"/>
                <w:szCs w:val="26"/>
              </w:rPr>
            </w:pPr>
            <w:r>
              <w:rPr>
                <w:rFonts w:ascii="Times New Roman" w:hAnsi="Times New Roman" w:cs="Times New Roman"/>
                <w:sz w:val="26"/>
                <w:szCs w:val="26"/>
              </w:rPr>
              <w:t>scan-book.tsx</w:t>
            </w:r>
          </w:p>
        </w:tc>
        <w:tc>
          <w:tcPr>
            <w:tcW w:w="3135" w:type="dxa"/>
            <w:vAlign w:val="center"/>
          </w:tcPr>
          <w:p w14:paraId="37BC2634">
            <w:pPr>
              <w:spacing w:after="0"/>
              <w:jc w:val="both"/>
              <w:rPr>
                <w:rFonts w:ascii="Times New Roman" w:hAnsi="Times New Roman" w:cs="Times New Roman"/>
                <w:sz w:val="26"/>
                <w:szCs w:val="26"/>
              </w:rPr>
            </w:pPr>
            <w:r>
              <w:rPr>
                <w:rFonts w:ascii="Times New Roman" w:hAnsi="Times New Roman" w:cs="Times New Roman"/>
                <w:sz w:val="26"/>
                <w:szCs w:val="26"/>
              </w:rPr>
              <w:t>/scan-book</w:t>
            </w:r>
          </w:p>
        </w:tc>
        <w:tc>
          <w:tcPr>
            <w:tcW w:w="3135" w:type="dxa"/>
            <w:vAlign w:val="center"/>
          </w:tcPr>
          <w:p w14:paraId="735A17D2">
            <w:pPr>
              <w:spacing w:after="0"/>
              <w:jc w:val="both"/>
              <w:rPr>
                <w:rFonts w:ascii="Times New Roman" w:hAnsi="Times New Roman" w:cs="Times New Roman"/>
                <w:sz w:val="26"/>
                <w:szCs w:val="26"/>
              </w:rPr>
            </w:pPr>
            <w:r>
              <w:rPr>
                <w:rFonts w:ascii="Times New Roman" w:hAnsi="Times New Roman" w:cs="Times New Roman"/>
                <w:sz w:val="26"/>
                <w:szCs w:val="26"/>
              </w:rPr>
              <w:t>Quét mã sách bằng camera.</w:t>
            </w:r>
          </w:p>
        </w:tc>
      </w:tr>
      <w:tr w14:paraId="03C2B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627EA4CB">
            <w:pPr>
              <w:spacing w:after="0"/>
              <w:jc w:val="both"/>
              <w:rPr>
                <w:rFonts w:ascii="Times New Roman" w:hAnsi="Times New Roman" w:cs="Times New Roman"/>
                <w:sz w:val="26"/>
                <w:szCs w:val="26"/>
              </w:rPr>
            </w:pPr>
            <w:r>
              <w:rPr>
                <w:rFonts w:ascii="Times New Roman" w:hAnsi="Times New Roman" w:cs="Times New Roman"/>
                <w:sz w:val="26"/>
                <w:szCs w:val="26"/>
              </w:rPr>
              <w:t>librarian.tsx</w:t>
            </w:r>
          </w:p>
        </w:tc>
        <w:tc>
          <w:tcPr>
            <w:tcW w:w="3135" w:type="dxa"/>
            <w:vAlign w:val="center"/>
          </w:tcPr>
          <w:p w14:paraId="0F5B462A">
            <w:pPr>
              <w:spacing w:after="0"/>
              <w:jc w:val="both"/>
              <w:rPr>
                <w:rFonts w:ascii="Times New Roman" w:hAnsi="Times New Roman" w:cs="Times New Roman"/>
                <w:sz w:val="26"/>
                <w:szCs w:val="26"/>
              </w:rPr>
            </w:pPr>
            <w:r>
              <w:rPr>
                <w:rFonts w:ascii="Times New Roman" w:hAnsi="Times New Roman" w:cs="Times New Roman"/>
                <w:sz w:val="26"/>
                <w:szCs w:val="26"/>
              </w:rPr>
              <w:t>/librarian</w:t>
            </w:r>
          </w:p>
        </w:tc>
        <w:tc>
          <w:tcPr>
            <w:tcW w:w="3135" w:type="dxa"/>
            <w:vAlign w:val="center"/>
          </w:tcPr>
          <w:p w14:paraId="41283A23">
            <w:pPr>
              <w:spacing w:after="0"/>
              <w:jc w:val="both"/>
              <w:rPr>
                <w:rFonts w:ascii="Times New Roman" w:hAnsi="Times New Roman" w:cs="Times New Roman"/>
                <w:sz w:val="26"/>
                <w:szCs w:val="26"/>
              </w:rPr>
            </w:pPr>
            <w:r>
              <w:rPr>
                <w:rFonts w:ascii="Times New Roman" w:hAnsi="Times New Roman" w:cs="Times New Roman"/>
                <w:sz w:val="26"/>
                <w:szCs w:val="26"/>
              </w:rPr>
              <w:t>Màn hình quản trị thư viện.</w:t>
            </w:r>
          </w:p>
        </w:tc>
      </w:tr>
    </w:tbl>
    <w:p w14:paraId="0C02BAA1">
      <w:pPr>
        <w:pStyle w:val="4"/>
      </w:pPr>
      <w:r>
        <w:t>Nhóm context, config và types</w:t>
      </w:r>
    </w:p>
    <w:p w14:paraId="779A594C">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Thư mục src/context chứa LibraryContext.tsx. Đây là thành phần trung tâm ở phía người dùng, dùng để quản lý danh sách sách, lịch sử mượn và các thao tác nghiệp vụ dùng chung. Những màn hình cần dữ liệu thư viện có thể truy cập Context thông qua hook useLibrary().</w:t>
      </w:r>
    </w:p>
    <w:p w14:paraId="71806E03">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Thư mục src/config chứa firebase.ts. File này khởi tạo Firebase App, Firebase Authentication và Firebase Realtime Database, sau đó export các đối tượng auth và db cho những phần còn lại của ứng dụng sử dụng.</w:t>
      </w:r>
    </w:p>
    <w:p w14:paraId="0E13D295">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Thư mục src/types chứa các kiểu dữ liệu TypeScript dùng cho khu vực quản trị, chẳng hạn UserAccount, AdminBook, AdminBorrowRecord và AppNotification. Việc tách type giúp các component quản trị sử dụng cùng một cấu trúc dữ liệu.</w:t>
      </w:r>
    </w:p>
    <w:p w14:paraId="266CD99F">
      <w:pPr>
        <w:pStyle w:val="4"/>
      </w:pPr>
      <w:r>
        <w:t>Nhóm component quản trị</w:t>
      </w:r>
    </w:p>
    <w:p w14:paraId="50560742">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Phần quản trị được tách thành các component chức năng trong src/components/admin. Mỗi component phụ trách một nhóm nghiệp vụ cụ thể, trong khi librarian.tsx đóng vai trò màn hình tổng và chuyển đổi giữa các chức năng quản trị.</w:t>
      </w:r>
    </w:p>
    <w:p w14:paraId="193BE49E">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AdminDashboard: tổng hợp thông tin và trạng thái hệ thống.</w:t>
      </w:r>
    </w:p>
    <w:p w14:paraId="0AEFB263">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AdminBookManager: quản lý thông tin sách, bao gồm thêm, sửa và xóa.</w:t>
      </w:r>
    </w:p>
    <w:p w14:paraId="72B5D9C7">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AdminUserManager: quản lý người dùng.</w:t>
      </w:r>
    </w:p>
    <w:p w14:paraId="4793924A">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AdminBorrowManager và AdminReturnManager: quản lý quá trình mượn và trả.</w:t>
      </w:r>
    </w:p>
    <w:p w14:paraId="092BD2FE">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AdminOverdueManager: theo dõi các trường hợp quá hạn.</w:t>
      </w:r>
    </w:p>
    <w:p w14:paraId="630E40A0">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AdminNotificationManager: quản lý thông báo.</w:t>
      </w:r>
    </w:p>
    <w:p w14:paraId="642E8B75">
      <w:pPr>
        <w:pStyle w:val="148"/>
        <w:numPr>
          <w:ilvl w:val="0"/>
          <w:numId w:val="8"/>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AdminStatistics: hiển thị thông tin thống kê.</w:t>
      </w:r>
    </w:p>
    <w:p w14:paraId="6B63724A">
      <w:pPr>
        <w:pStyle w:val="3"/>
      </w:pPr>
      <w:r>
        <w:t>Phân tích các thành phần kiến trúc chính</w:t>
      </w:r>
    </w:p>
    <w:p w14:paraId="3AB506BC">
      <w:pPr>
        <w:pStyle w:val="4"/>
      </w:pPr>
      <w:r>
        <w:t>Presentation Layer</w:t>
      </w:r>
    </w:p>
    <w:p w14:paraId="7A0AEC8F">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Presentation Layer được hình thành từ các screen trong src/app và các component trong src/components. Khác với Android Native, project không sử dụng Activity, Fragment, XML Layout hoặc Jetpack Compose. Giao diện được xây dựng bằng functional component của React Native.</w:t>
      </w:r>
    </w:p>
    <w:p w14:paraId="3BB25165">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Các screen tiếp nhận thao tác của người dùng, hiển thị dữ liệu và điều hướng sang màn hình khác. Chẳng hạn BooksScreen sử dụng FlatList để hiển thị danh sách sách và TextInput để nhập từ khóa tìm kiếm; BookDetailScreen hiển thị thông tin chi tiết và tiếp nhận thao tác mượn/trả; ScanBookScreen truy cập camera để nhận barcode/QR.</w:t>
      </w:r>
    </w:p>
    <w:p w14:paraId="2C328965">
      <w:pPr>
        <w:pStyle w:val="4"/>
      </w:pPr>
      <w:r>
        <w:t>State và Business Logic</w:t>
      </w:r>
    </w:p>
    <w:p w14:paraId="2F1ACB94">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SmartLibrary chưa tách riêng một Business Layer độc lập. Phần logic dùng chung chủ yếu nằm trong LibraryContext.tsx. Context quản lý các state như books, borrowRecords và loading, đồng thời cung cấp các hàm borrowBook(), returnBook() và getBorrowedQuantity().</w:t>
      </w:r>
    </w:p>
    <w:p w14:paraId="2A9A9DDE">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Một phần logic vẫn nằm trực tiếp trong screen hoặc component. Ví dụ BookDetailScreen kiểm tra số lượng mượn trước khi gọi borrowBook(), còn AdminBookManager vừa quản lý form, kiểm tra dữ liệu, sinh barcode và gọi Firebase để thêm, sửa hoặc xóa sách. Điều này cho thấy Presentation Layer và Business Logic vẫn còn liên kết tương đối chặt.</w:t>
      </w:r>
    </w:p>
    <w:p w14:paraId="1BC1FE9C">
      <w:pPr>
        <w:pStyle w:val="4"/>
      </w:pPr>
      <w:r>
        <w:t>Data Access Layer</w:t>
      </w:r>
    </w:p>
    <w:p w14:paraId="2FF68688">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Lớp truy cập dữ liệu của project được triển khai ở mức đơn giản thông qua Firebase SDK. File firebase.ts tạo kết nối và cung cấp các đối tượng auth và db. Project không có Repository hoặc API Service riêng.</w:t>
      </w:r>
    </w:p>
    <w:p w14:paraId="53824A0A">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Các chức năng phía người dùng thường truy cập dữ liệu thông qua LibraryContext, trong khi một số component quản trị có thể gọi Firebase Realtime Database trực tiếp. Vì vậy luồng truy cập dữ liệu không hoàn toàn thống nhất giữa hai nhóm chức năng.</w:t>
      </w:r>
    </w:p>
    <w:p w14:paraId="3135A399">
      <w:pPr>
        <w:keepNext/>
      </w:pPr>
      <w:r>
        <w:rPr>
          <w:rFonts w:ascii="Times New Roman" w:hAnsi="Times New Roman" w:cs="Times New Roman"/>
        </w:rPr>
        <w:drawing>
          <wp:inline distT="0" distB="0" distL="0" distR="0">
            <wp:extent cx="5578475" cy="3423285"/>
            <wp:effectExtent l="0" t="0" r="317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rcRect b="12002"/>
                    <a:stretch>
                      <a:fillRect/>
                    </a:stretch>
                  </pic:blipFill>
                  <pic:spPr>
                    <a:xfrm>
                      <a:off x="0" y="0"/>
                      <a:ext cx="5580000" cy="3424238"/>
                    </a:xfrm>
                    <a:prstGeom prst="rect">
                      <a:avLst/>
                    </a:prstGeom>
                    <a:ln>
                      <a:noFill/>
                    </a:ln>
                  </pic:spPr>
                </pic:pic>
              </a:graphicData>
            </a:graphic>
          </wp:inline>
        </w:drawing>
      </w:r>
    </w:p>
    <w:p w14:paraId="05A30349">
      <w:pPr>
        <w:pStyle w:val="16"/>
        <w:jc w:val="center"/>
        <w:rPr>
          <w:rFonts w:ascii="Times New Roman" w:hAnsi="Times New Roman" w:cs="Times New Roman"/>
          <w:b w:val="0"/>
          <w:i/>
          <w:color w:val="auto"/>
          <w:sz w:val="26"/>
          <w:szCs w:val="26"/>
        </w:rPr>
      </w:pPr>
      <w:r>
        <w:rPr>
          <w:rFonts w:ascii="Times New Roman" w:hAnsi="Times New Roman" w:cs="Times New Roman"/>
          <w:b w:val="0"/>
          <w:i/>
          <w:color w:val="auto"/>
          <w:sz w:val="26"/>
          <w:szCs w:val="26"/>
        </w:rPr>
        <w:t xml:space="preserve">Hình </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STYLEREF 1 \s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3</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SEQ Hình \* ARABIC \s 1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1</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 Kiến trúc tổng thể ứng dụng SmartLibrary</w:t>
      </w:r>
    </w:p>
    <w:p w14:paraId="11F7091D">
      <w:pPr>
        <w:pStyle w:val="3"/>
      </w:pPr>
      <w:r>
        <w:t>Cơ chế điều hướng giữa các màn hình</w:t>
      </w:r>
    </w:p>
    <w:p w14:paraId="184E6DB9">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Expo Router chịu trách nhiệm quản lý navigation. File _layout.tsx khai báo Stack và xác định các route chính. Khi ứng dụng khởi động, trạng thái đăng nhập được kiểm tra; sau đó hệ thống điều hướng người dùng theo role tương ứng.</w:t>
      </w:r>
    </w:p>
    <w:p w14:paraId="013E933E">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Đối với tài khoản người dùng thông thường, màn hình home là điểm truy cập chính tới danh sách sách, quét mã và lịch sử mượn. Khi chọn một cuốn sách trong danh sách, id của sách được truyền sang book-detail thông qua router. Đối với tài khoản librarian, hệ thống chuyển trực tiếp sang khu vực quản trị.</w:t>
      </w:r>
    </w:p>
    <w:p w14:paraId="5FB62BE0">
      <w:pPr>
        <w:keepNext/>
      </w:pPr>
      <w:r>
        <w:rPr>
          <w:rFonts w:ascii="Times New Roman" w:hAnsi="Times New Roman" w:cs="Times New Roman"/>
        </w:rPr>
        <w:drawing>
          <wp:inline distT="0" distB="0" distL="0" distR="0">
            <wp:extent cx="5578475" cy="309372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rcRect b="20474"/>
                    <a:stretch>
                      <a:fillRect/>
                    </a:stretch>
                  </pic:blipFill>
                  <pic:spPr>
                    <a:xfrm>
                      <a:off x="0" y="0"/>
                      <a:ext cx="5580000" cy="3094576"/>
                    </a:xfrm>
                    <a:prstGeom prst="rect">
                      <a:avLst/>
                    </a:prstGeom>
                    <a:ln>
                      <a:noFill/>
                    </a:ln>
                  </pic:spPr>
                </pic:pic>
              </a:graphicData>
            </a:graphic>
          </wp:inline>
        </w:drawing>
      </w:r>
    </w:p>
    <w:p w14:paraId="0E55F295">
      <w:pPr>
        <w:pStyle w:val="16"/>
        <w:jc w:val="center"/>
        <w:rPr>
          <w:rFonts w:ascii="Times New Roman" w:hAnsi="Times New Roman" w:cs="Times New Roman"/>
          <w:b w:val="0"/>
          <w:i/>
          <w:sz w:val="26"/>
          <w:szCs w:val="26"/>
        </w:rPr>
      </w:pPr>
      <w:r>
        <w:rPr>
          <w:rFonts w:ascii="Times New Roman" w:hAnsi="Times New Roman" w:cs="Times New Roman"/>
          <w:b w:val="0"/>
          <w:i/>
          <w:color w:val="auto"/>
          <w:sz w:val="26"/>
          <w:szCs w:val="26"/>
        </w:rPr>
        <w:t xml:space="preserve">Hình </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STYLEREF 1 \s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3</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SEQ Hình \* ARABIC \s 1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2</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 Sơ đồ điều hướng chính của ứng dụng</w:t>
      </w:r>
    </w:p>
    <w:p w14:paraId="51596432">
      <w:pPr>
        <w:pStyle w:val="3"/>
      </w:pPr>
      <w:r>
        <w:t>Phân tích luồng xử lý các chức năng chính</w:t>
      </w:r>
    </w:p>
    <w:p w14:paraId="28E04D65">
      <w:pPr>
        <w:pStyle w:val="4"/>
      </w:pPr>
      <w:r>
        <w:t>Luồng đăng nhập và phân quyền</w:t>
      </w:r>
    </w:p>
    <w:p w14:paraId="3914D658">
      <w:pPr>
        <w:spacing w:after="120" w:line="312" w:lineRule="auto"/>
        <w:ind w:firstLine="567"/>
        <w:jc w:val="both"/>
        <w:rPr>
          <w:rFonts w:ascii="Times New Roman" w:hAnsi="Times New Roman" w:cs="Times New Roman"/>
          <w:sz w:val="26"/>
          <w:szCs w:val="26"/>
        </w:rPr>
      </w:pPr>
      <w:r>
        <w:rPr>
          <w:rFonts w:ascii="Times New Roman" w:hAnsi="Times New Roman" w:cs="Times New Roman"/>
          <w:sz w:val="26"/>
          <w:szCs w:val="26"/>
        </w:rPr>
        <w:t>Người dùng nhập email và mật khẩu tại index.tsx. Screen gọi signInWithEmailAndPassword() của Firebase Authentication. Khi xác thực thành công, ứng dụng sử dụng uid để đọc thông tin tại node users/{uid} của Realtime Database. Trường role được sử dụng để xác định màn hình đích.</w:t>
      </w:r>
    </w:p>
    <w:p w14:paraId="283B9D1D">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Người dùng</w:t>
      </w:r>
    </w:p>
    <w:p w14:paraId="4A3E6CFF">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 xml:space="preserve">   ↓</w:t>
      </w:r>
    </w:p>
    <w:p w14:paraId="1B5F9863">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index.tsx</w:t>
      </w:r>
    </w:p>
    <w:p w14:paraId="3C47D127">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 xml:space="preserve">   ↓ signInWithEmailAndPassword()</w:t>
      </w:r>
    </w:p>
    <w:p w14:paraId="14BBDE9F">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Firebase Authentication</w:t>
      </w:r>
    </w:p>
    <w:p w14:paraId="228D27FA">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 xml:space="preserve">   ↓ uid</w:t>
      </w:r>
    </w:p>
    <w:p w14:paraId="62BA1CF1">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Firebase Realtime Database: users/{uid}</w:t>
      </w:r>
    </w:p>
    <w:p w14:paraId="2B2BB96C">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 xml:space="preserve">   ↓ role</w:t>
      </w:r>
    </w:p>
    <w:p w14:paraId="5412C585">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user → /home</w:t>
      </w:r>
    </w:p>
    <w:p w14:paraId="5670BE9B">
      <w:pPr>
        <w:pStyle w:val="170"/>
        <w:spacing w:line="276" w:lineRule="auto"/>
        <w:ind w:left="2835"/>
        <w:rPr>
          <w:rFonts w:ascii="Times New Roman" w:hAnsi="Times New Roman" w:cs="Times New Roman"/>
          <w:sz w:val="26"/>
          <w:szCs w:val="26"/>
        </w:rPr>
      </w:pPr>
      <w:r>
        <w:rPr>
          <w:rFonts w:ascii="Times New Roman" w:hAnsi="Times New Roman" w:cs="Times New Roman"/>
          <w:sz w:val="26"/>
          <w:szCs w:val="26"/>
        </w:rPr>
        <w:t>librarian → /librarian</w:t>
      </w:r>
    </w:p>
    <w:p w14:paraId="0B679C69">
      <w:pPr>
        <w:pStyle w:val="4"/>
      </w:pPr>
      <w:r>
        <w:t>Luồng đăng ký tài khoản</w:t>
      </w:r>
    </w:p>
    <w:p w14:paraId="16ADE7F7">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Tại register.tsx, tài khoản được tạo bằng createUserWithEmailAndPassword(). Sau đó ứng dụng cập nhật profile cần thiết và ghi thông tin người dùng vào Realtime Database. Như vậy thông tin xác thực được quản lý bởi Firebase Authentication, còn dữ liệu hồ sơ ứng dụng được lưu riêng trong Realtime Database.</w:t>
      </w:r>
    </w:p>
    <w:p w14:paraId="1F2E7ECF">
      <w:pPr>
        <w:pStyle w:val="4"/>
      </w:pPr>
      <w:r>
        <w:t>Luồng tìm kiếm và xem chi tiết sách</w:t>
      </w:r>
    </w:p>
    <w:p w14:paraId="2E1D5047">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BooksScreen lấy danh sách sách từ LibraryContext. Khi người dùng nhập từ khóa, việc lọc được thực hiện cục bộ trên mảng books, dựa trên các thuộc tính như tiêu đề, tác giả, thể loại, ISBN hoặc vị trí kệ. Khi chọn một phần tử, router chuyển sang book-detail kèm id sách. BookDetailScreen nhận id bằng useLocalSearchParams() rồi tìm đối tượng tương ứng trong state hiện có.</w:t>
      </w:r>
    </w:p>
    <w:p w14:paraId="30D01FF8">
      <w:pPr>
        <w:pStyle w:val="4"/>
      </w:pPr>
      <w:r>
        <w:t>Luồng mượn sách</w:t>
      </w:r>
    </w:p>
    <w:p w14:paraId="47181188">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Khi người dùng chọn số lượng và nhấn nút mượn tại BookDetailScreen, screen kiểm tra tính hợp lệ của số lượng. Sau đó hàm borrowBook(bookId, quantity) trong LibraryContext được gọi. Context lấy người dùng hiện tại, kiểm tra dữ liệu sách, cập nhật số lượng còn lại và tạo bản ghi mượn mới trong Realtime Database.</w:t>
      </w:r>
    </w:p>
    <w:p w14:paraId="634AA9CC">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Do LibraryContext đăng ký listener onValue(), thay đổi tại Firebase được phản ánh trở lại state của ứng dụng. React sau đó render lại giao diện dựa trên dữ liệu mới. Đây là luồng dữ liệu hai chiều theo cơ chế realtime giữa app và Firebase.</w:t>
      </w:r>
    </w:p>
    <w:p w14:paraId="033C2718">
      <w:pPr>
        <w:keepNext/>
      </w:pPr>
      <w:r>
        <w:rPr>
          <w:rFonts w:ascii="Times New Roman" w:hAnsi="Times New Roman" w:cs="Times New Roman"/>
        </w:rPr>
        <w:drawing>
          <wp:inline distT="0" distB="0" distL="0" distR="0">
            <wp:extent cx="5759450" cy="3965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rcRect b="6318"/>
                    <a:stretch>
                      <a:fillRect/>
                    </a:stretch>
                  </pic:blipFill>
                  <pic:spPr>
                    <a:xfrm>
                      <a:off x="0" y="0"/>
                      <a:ext cx="5760000" cy="3966324"/>
                    </a:xfrm>
                    <a:prstGeom prst="rect">
                      <a:avLst/>
                    </a:prstGeom>
                    <a:ln>
                      <a:noFill/>
                    </a:ln>
                  </pic:spPr>
                </pic:pic>
              </a:graphicData>
            </a:graphic>
          </wp:inline>
        </w:drawing>
      </w:r>
    </w:p>
    <w:p w14:paraId="0371B3F3">
      <w:pPr>
        <w:pStyle w:val="16"/>
        <w:jc w:val="center"/>
        <w:rPr>
          <w:rFonts w:ascii="Times New Roman" w:hAnsi="Times New Roman" w:cs="Times New Roman"/>
          <w:b w:val="0"/>
          <w:i/>
          <w:color w:val="auto"/>
          <w:sz w:val="26"/>
          <w:szCs w:val="26"/>
        </w:rPr>
      </w:pPr>
      <w:r>
        <w:rPr>
          <w:rFonts w:ascii="Times New Roman" w:hAnsi="Times New Roman" w:cs="Times New Roman"/>
          <w:b w:val="0"/>
          <w:i/>
          <w:color w:val="auto"/>
          <w:sz w:val="26"/>
          <w:szCs w:val="26"/>
        </w:rPr>
        <w:t xml:space="preserve">Hình </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STYLEREF 1 \s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3</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w:t>
      </w:r>
      <w:r>
        <w:rPr>
          <w:rFonts w:ascii="Times New Roman" w:hAnsi="Times New Roman" w:cs="Times New Roman"/>
          <w:b w:val="0"/>
          <w:i/>
          <w:color w:val="auto"/>
          <w:sz w:val="26"/>
          <w:szCs w:val="26"/>
        </w:rPr>
        <w:fldChar w:fldCharType="begin"/>
      </w:r>
      <w:r>
        <w:rPr>
          <w:rFonts w:ascii="Times New Roman" w:hAnsi="Times New Roman" w:cs="Times New Roman"/>
          <w:b w:val="0"/>
          <w:i/>
          <w:color w:val="auto"/>
          <w:sz w:val="26"/>
          <w:szCs w:val="26"/>
        </w:rPr>
        <w:instrText xml:space="preserve"> SEQ Hình \* ARABIC \s 1 </w:instrText>
      </w:r>
      <w:r>
        <w:rPr>
          <w:rFonts w:ascii="Times New Roman" w:hAnsi="Times New Roman" w:cs="Times New Roman"/>
          <w:b w:val="0"/>
          <w:i/>
          <w:color w:val="auto"/>
          <w:sz w:val="26"/>
          <w:szCs w:val="26"/>
        </w:rPr>
        <w:fldChar w:fldCharType="separate"/>
      </w:r>
      <w:r>
        <w:rPr>
          <w:rFonts w:ascii="Times New Roman" w:hAnsi="Times New Roman" w:cs="Times New Roman"/>
          <w:b w:val="0"/>
          <w:i/>
          <w:color w:val="auto"/>
          <w:sz w:val="26"/>
          <w:szCs w:val="26"/>
        </w:rPr>
        <w:t>3</w:t>
      </w:r>
      <w:r>
        <w:rPr>
          <w:rFonts w:ascii="Times New Roman" w:hAnsi="Times New Roman" w:cs="Times New Roman"/>
          <w:b w:val="0"/>
          <w:i/>
          <w:color w:val="auto"/>
          <w:sz w:val="26"/>
          <w:szCs w:val="26"/>
        </w:rPr>
        <w:fldChar w:fldCharType="end"/>
      </w:r>
      <w:r>
        <w:rPr>
          <w:rFonts w:ascii="Times New Roman" w:hAnsi="Times New Roman" w:cs="Times New Roman"/>
          <w:b w:val="0"/>
          <w:i/>
          <w:color w:val="auto"/>
          <w:sz w:val="26"/>
          <w:szCs w:val="26"/>
        </w:rPr>
        <w:t>. Sequence Diagram chức năng mượn sách</w:t>
      </w:r>
    </w:p>
    <w:p w14:paraId="0C832F74">
      <w:pPr>
        <w:pStyle w:val="4"/>
      </w:pPr>
      <w:r>
        <w:t>Luồng quét mã sách</w:t>
      </w:r>
    </w:p>
    <w:p w14:paraId="4FF9CC45">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ScanBookScreen sử dụng CameraView và quyền camera của expo-camera. Khi mã được nhận, hàm xử lý quét so sánh dữ liệu barcode/QR với danh sách books đã có trong LibraryContext. Nếu tìm thấy sách, thông tin được hiển thị để người dùng tiếp tục thao tác mượn. Điểm đáng chú ý là mã quét không bắt buộc phải gửi lên một server tìm kiếm riêng; việc đối chiếu được thực hiện với state đang được đồng bộ từ Firebase.</w:t>
      </w:r>
    </w:p>
    <w:p w14:paraId="0ED52F2A">
      <w:pPr>
        <w:pStyle w:val="3"/>
      </w:pPr>
      <w:r>
        <w:t>Giao tiếp giữa ứng dụng và Firebase</w:t>
      </w:r>
    </w:p>
    <w:p w14:paraId="5213D5BE">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SmartLibrary không thể hiện một backend REST API trung gian trong source mobile hiện tại. App kết nối trực tiếp tới Firebase thông qua JavaScript SDK. Mô hình giao tiếp này giúp giảm số lượng thành phần phải triển khai trong đồ án nhưng cũng khiến code phía client phụ thuộc trực tiếp vào cấu trúc dữ liệu Firebase.</w:t>
      </w:r>
    </w:p>
    <w:p w14:paraId="4965697D">
      <w:pPr>
        <w:spacing w:after="0" w:line="360" w:lineRule="auto"/>
        <w:ind w:firstLine="567"/>
        <w:jc w:val="both"/>
        <w:rPr>
          <w:rFonts w:ascii="Times New Roman" w:hAnsi="Times New Roman" w:cs="Times New Roman"/>
          <w:sz w:val="26"/>
          <w:szCs w:val="26"/>
        </w:rPr>
      </w:pPr>
      <w:r>
        <w:rPr>
          <w:rFonts w:ascii="Times New Roman" w:hAnsi="Times New Roman" w:cs="Times New Roman"/>
          <w:sz w:val="26"/>
          <w:szCs w:val="26"/>
        </w:rPr>
        <w:t>Firebase Authentication chịu trách nhiệm cho các thao tác như createUserWithEmailAndPassword(), signInWithEmailAndPassword(),</w:t>
      </w:r>
    </w:p>
    <w:p w14:paraId="4B92BBC0">
      <w:pPr>
        <w:spacing w:after="120" w:line="360" w:lineRule="auto"/>
        <w:jc w:val="both"/>
        <w:rPr>
          <w:rFonts w:ascii="Times New Roman" w:hAnsi="Times New Roman" w:cs="Times New Roman"/>
          <w:sz w:val="26"/>
          <w:szCs w:val="26"/>
        </w:rPr>
      </w:pPr>
      <w:r>
        <w:rPr>
          <w:rFonts w:ascii="Times New Roman" w:hAnsi="Times New Roman" w:cs="Times New Roman"/>
          <w:sz w:val="26"/>
          <w:szCs w:val="26"/>
        </w:rPr>
        <w:t>onAuthStateChanged(), signOut(), sendPasswordResetEmail() và updateProfile(). Trạng thái xác thực được lưu bền vững bằng AsyncStorage thông qua getReactNativePersistence().</w:t>
      </w:r>
    </w:p>
    <w:p w14:paraId="694CA430">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Firebase Realtime Database được sử dụng cho các node dữ liệu chính như users, books và borrowRecords. Các thao tác đọc/ghi sử dụng ref(), get(), set(), update(), push(), remove() hoặc onValue() tùy chức năng. onValue() cho phép ứng dụng nhận thay đổi realtime và cập nhật giao diện mà không cần người dùng tải lại thủ công.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2A02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06EEE011">
            <w:pPr>
              <w:spacing w:after="0"/>
              <w:jc w:val="center"/>
              <w:rPr>
                <w:rFonts w:ascii="Times New Roman" w:hAnsi="Times New Roman" w:cs="Times New Roman"/>
                <w:b/>
                <w:sz w:val="26"/>
                <w:szCs w:val="26"/>
              </w:rPr>
            </w:pPr>
            <w:r>
              <w:rPr>
                <w:rFonts w:ascii="Times New Roman" w:hAnsi="Times New Roman" w:cs="Times New Roman"/>
                <w:b/>
                <w:sz w:val="26"/>
                <w:szCs w:val="26"/>
              </w:rPr>
              <w:t>Thành phần</w:t>
            </w:r>
          </w:p>
        </w:tc>
        <w:tc>
          <w:tcPr>
            <w:tcW w:w="3135" w:type="dxa"/>
            <w:vAlign w:val="center"/>
          </w:tcPr>
          <w:p w14:paraId="54F66F39">
            <w:pPr>
              <w:spacing w:after="0"/>
              <w:jc w:val="center"/>
              <w:rPr>
                <w:rFonts w:ascii="Times New Roman" w:hAnsi="Times New Roman" w:cs="Times New Roman"/>
                <w:b/>
                <w:sz w:val="26"/>
                <w:szCs w:val="26"/>
              </w:rPr>
            </w:pPr>
            <w:r>
              <w:rPr>
                <w:rFonts w:ascii="Times New Roman" w:hAnsi="Times New Roman" w:cs="Times New Roman"/>
                <w:b/>
                <w:sz w:val="26"/>
                <w:szCs w:val="26"/>
              </w:rPr>
              <w:t>Vai trò</w:t>
            </w:r>
          </w:p>
        </w:tc>
        <w:tc>
          <w:tcPr>
            <w:tcW w:w="3135" w:type="dxa"/>
            <w:vAlign w:val="center"/>
          </w:tcPr>
          <w:p w14:paraId="5AC37639">
            <w:pPr>
              <w:spacing w:after="0"/>
              <w:jc w:val="center"/>
              <w:rPr>
                <w:rFonts w:ascii="Times New Roman" w:hAnsi="Times New Roman" w:cs="Times New Roman"/>
                <w:b/>
                <w:sz w:val="26"/>
                <w:szCs w:val="26"/>
              </w:rPr>
            </w:pPr>
            <w:r>
              <w:rPr>
                <w:rFonts w:ascii="Times New Roman" w:hAnsi="Times New Roman" w:cs="Times New Roman"/>
                <w:b/>
                <w:sz w:val="26"/>
                <w:szCs w:val="26"/>
              </w:rPr>
              <w:t>Ví dụ dữ liệu/chức năng</w:t>
            </w:r>
          </w:p>
        </w:tc>
      </w:tr>
      <w:tr w14:paraId="2636F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471797F4">
            <w:pPr>
              <w:spacing w:after="0"/>
              <w:jc w:val="center"/>
              <w:rPr>
                <w:rFonts w:ascii="Times New Roman" w:hAnsi="Times New Roman" w:cs="Times New Roman"/>
                <w:sz w:val="26"/>
                <w:szCs w:val="26"/>
              </w:rPr>
            </w:pPr>
            <w:r>
              <w:rPr>
                <w:rFonts w:ascii="Times New Roman" w:hAnsi="Times New Roman" w:cs="Times New Roman"/>
                <w:sz w:val="26"/>
                <w:szCs w:val="26"/>
              </w:rPr>
              <w:t>Firebase Authentication</w:t>
            </w:r>
          </w:p>
        </w:tc>
        <w:tc>
          <w:tcPr>
            <w:tcW w:w="3135" w:type="dxa"/>
            <w:vAlign w:val="center"/>
          </w:tcPr>
          <w:p w14:paraId="2F855F81">
            <w:pPr>
              <w:spacing w:after="0"/>
              <w:jc w:val="both"/>
              <w:rPr>
                <w:rFonts w:ascii="Times New Roman" w:hAnsi="Times New Roman" w:cs="Times New Roman"/>
                <w:sz w:val="26"/>
                <w:szCs w:val="26"/>
              </w:rPr>
            </w:pPr>
            <w:r>
              <w:rPr>
                <w:rFonts w:ascii="Times New Roman" w:hAnsi="Times New Roman" w:cs="Times New Roman"/>
                <w:sz w:val="26"/>
                <w:szCs w:val="26"/>
              </w:rPr>
              <w:t>Xác thực và duy trì phiên đăng nhập</w:t>
            </w:r>
          </w:p>
        </w:tc>
        <w:tc>
          <w:tcPr>
            <w:tcW w:w="3135" w:type="dxa"/>
            <w:vAlign w:val="center"/>
          </w:tcPr>
          <w:p w14:paraId="0C92724F">
            <w:pPr>
              <w:spacing w:after="0"/>
              <w:rPr>
                <w:rFonts w:ascii="Times New Roman" w:hAnsi="Times New Roman" w:cs="Times New Roman"/>
                <w:sz w:val="26"/>
                <w:szCs w:val="26"/>
              </w:rPr>
            </w:pPr>
            <w:r>
              <w:rPr>
                <w:rFonts w:ascii="Times New Roman" w:hAnsi="Times New Roman" w:cs="Times New Roman"/>
                <w:sz w:val="26"/>
                <w:szCs w:val="26"/>
              </w:rPr>
              <w:t>Email/password, uid, session</w:t>
            </w:r>
          </w:p>
        </w:tc>
      </w:tr>
      <w:tr w14:paraId="7599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471F3A23">
            <w:pPr>
              <w:spacing w:after="0"/>
              <w:jc w:val="center"/>
              <w:rPr>
                <w:rFonts w:ascii="Times New Roman" w:hAnsi="Times New Roman" w:cs="Times New Roman"/>
                <w:sz w:val="26"/>
                <w:szCs w:val="26"/>
              </w:rPr>
            </w:pPr>
            <w:r>
              <w:rPr>
                <w:rFonts w:ascii="Times New Roman" w:hAnsi="Times New Roman" w:cs="Times New Roman"/>
                <w:sz w:val="26"/>
                <w:szCs w:val="26"/>
              </w:rPr>
              <w:t>Realtime Database</w:t>
            </w:r>
          </w:p>
        </w:tc>
        <w:tc>
          <w:tcPr>
            <w:tcW w:w="3135" w:type="dxa"/>
            <w:vAlign w:val="center"/>
          </w:tcPr>
          <w:p w14:paraId="601070B9">
            <w:pPr>
              <w:spacing w:after="0"/>
              <w:jc w:val="both"/>
              <w:rPr>
                <w:rFonts w:ascii="Times New Roman" w:hAnsi="Times New Roman" w:cs="Times New Roman"/>
                <w:sz w:val="26"/>
                <w:szCs w:val="26"/>
              </w:rPr>
            </w:pPr>
            <w:r>
              <w:rPr>
                <w:rFonts w:ascii="Times New Roman" w:hAnsi="Times New Roman" w:cs="Times New Roman"/>
                <w:sz w:val="26"/>
                <w:szCs w:val="26"/>
              </w:rPr>
              <w:t>Lưu dữ liệu nghiệp vụ của hệ thống</w:t>
            </w:r>
          </w:p>
        </w:tc>
        <w:tc>
          <w:tcPr>
            <w:tcW w:w="3135" w:type="dxa"/>
            <w:vAlign w:val="center"/>
          </w:tcPr>
          <w:p w14:paraId="3EF11099">
            <w:pPr>
              <w:spacing w:after="0"/>
              <w:rPr>
                <w:rFonts w:ascii="Times New Roman" w:hAnsi="Times New Roman" w:cs="Times New Roman"/>
                <w:sz w:val="26"/>
                <w:szCs w:val="26"/>
              </w:rPr>
            </w:pPr>
            <w:r>
              <w:rPr>
                <w:rFonts w:ascii="Times New Roman" w:hAnsi="Times New Roman" w:cs="Times New Roman"/>
                <w:sz w:val="26"/>
                <w:szCs w:val="26"/>
              </w:rPr>
              <w:t>users, books, borrowRecords</w:t>
            </w:r>
          </w:p>
        </w:tc>
      </w:tr>
      <w:tr w14:paraId="5D1C0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1E6864C8">
            <w:pPr>
              <w:spacing w:after="0"/>
              <w:jc w:val="center"/>
              <w:rPr>
                <w:rFonts w:ascii="Times New Roman" w:hAnsi="Times New Roman" w:cs="Times New Roman"/>
                <w:sz w:val="26"/>
                <w:szCs w:val="26"/>
              </w:rPr>
            </w:pPr>
            <w:r>
              <w:rPr>
                <w:rFonts w:ascii="Times New Roman" w:hAnsi="Times New Roman" w:cs="Times New Roman"/>
                <w:sz w:val="26"/>
                <w:szCs w:val="26"/>
              </w:rPr>
              <w:t>AsyncStorage</w:t>
            </w:r>
          </w:p>
        </w:tc>
        <w:tc>
          <w:tcPr>
            <w:tcW w:w="3135" w:type="dxa"/>
            <w:vAlign w:val="center"/>
          </w:tcPr>
          <w:p w14:paraId="1E3F9309">
            <w:pPr>
              <w:spacing w:after="0"/>
              <w:jc w:val="both"/>
              <w:rPr>
                <w:rFonts w:ascii="Times New Roman" w:hAnsi="Times New Roman" w:cs="Times New Roman"/>
                <w:sz w:val="26"/>
                <w:szCs w:val="26"/>
              </w:rPr>
            </w:pPr>
            <w:r>
              <w:rPr>
                <w:rFonts w:ascii="Times New Roman" w:hAnsi="Times New Roman" w:cs="Times New Roman"/>
                <w:sz w:val="26"/>
                <w:szCs w:val="26"/>
              </w:rPr>
              <w:t>Lưu persistence của phiên trên thiết bị</w:t>
            </w:r>
          </w:p>
        </w:tc>
        <w:tc>
          <w:tcPr>
            <w:tcW w:w="3135" w:type="dxa"/>
            <w:vAlign w:val="center"/>
          </w:tcPr>
          <w:p w14:paraId="3FD51672">
            <w:pPr>
              <w:spacing w:after="0"/>
              <w:rPr>
                <w:rFonts w:ascii="Times New Roman" w:hAnsi="Times New Roman" w:cs="Times New Roman"/>
                <w:sz w:val="26"/>
                <w:szCs w:val="26"/>
              </w:rPr>
            </w:pPr>
            <w:r>
              <w:rPr>
                <w:rFonts w:ascii="Times New Roman" w:hAnsi="Times New Roman" w:cs="Times New Roman"/>
                <w:sz w:val="26"/>
                <w:szCs w:val="26"/>
              </w:rPr>
              <w:t>Trạng thái đăng nhập Firebase</w:t>
            </w:r>
          </w:p>
        </w:tc>
      </w:tr>
      <w:tr w14:paraId="1D5A4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3135" w:type="dxa"/>
            <w:vAlign w:val="center"/>
          </w:tcPr>
          <w:p w14:paraId="5625AA6D">
            <w:pPr>
              <w:spacing w:after="0"/>
              <w:jc w:val="center"/>
              <w:rPr>
                <w:rFonts w:ascii="Times New Roman" w:hAnsi="Times New Roman" w:cs="Times New Roman"/>
                <w:sz w:val="26"/>
                <w:szCs w:val="26"/>
              </w:rPr>
            </w:pPr>
            <w:r>
              <w:rPr>
                <w:rFonts w:ascii="Times New Roman" w:hAnsi="Times New Roman" w:cs="Times New Roman"/>
                <w:sz w:val="26"/>
                <w:szCs w:val="26"/>
              </w:rPr>
              <w:t>LibraryContext</w:t>
            </w:r>
          </w:p>
        </w:tc>
        <w:tc>
          <w:tcPr>
            <w:tcW w:w="3135" w:type="dxa"/>
            <w:vAlign w:val="center"/>
          </w:tcPr>
          <w:p w14:paraId="5DDD21D0">
            <w:pPr>
              <w:spacing w:after="0"/>
              <w:jc w:val="both"/>
              <w:rPr>
                <w:rFonts w:ascii="Times New Roman" w:hAnsi="Times New Roman" w:cs="Times New Roman"/>
                <w:sz w:val="26"/>
                <w:szCs w:val="26"/>
              </w:rPr>
            </w:pPr>
            <w:r>
              <w:rPr>
                <w:rFonts w:ascii="Times New Roman" w:hAnsi="Times New Roman" w:cs="Times New Roman"/>
                <w:sz w:val="26"/>
                <w:szCs w:val="26"/>
              </w:rPr>
              <w:t>Đồng bộ dữ liệu và cung cấp logic dùng chung</w:t>
            </w:r>
          </w:p>
        </w:tc>
        <w:tc>
          <w:tcPr>
            <w:tcW w:w="3135" w:type="dxa"/>
            <w:vAlign w:val="center"/>
          </w:tcPr>
          <w:p w14:paraId="19CBE25D">
            <w:pPr>
              <w:spacing w:after="0"/>
              <w:rPr>
                <w:rFonts w:ascii="Times New Roman" w:hAnsi="Times New Roman" w:cs="Times New Roman"/>
                <w:sz w:val="26"/>
                <w:szCs w:val="26"/>
              </w:rPr>
            </w:pPr>
            <w:r>
              <w:rPr>
                <w:rFonts w:ascii="Times New Roman" w:hAnsi="Times New Roman" w:cs="Times New Roman"/>
                <w:sz w:val="26"/>
                <w:szCs w:val="26"/>
              </w:rPr>
              <w:t>books, borrowRecords, borrowBook(), returnBook()</w:t>
            </w:r>
          </w:p>
        </w:tc>
      </w:tr>
    </w:tbl>
    <w:p w14:paraId="635899F2">
      <w:pPr>
        <w:pStyle w:val="3"/>
      </w:pPr>
      <w:r>
        <w:t>Đánh giá kiến trúc hiện tại</w:t>
      </w:r>
    </w:p>
    <w:p w14:paraId="64909971">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Cách tổ chức hiện tại phù hợp với một ứng dụng đồ án có quy mô vừa. Việc sử dụng Expo Router giúp route được tổ chức rõ ràng theo file; LibraryContext giúp nhiều screen dùng chung dữ liệu sách và lịch sử mượn; các component quản trị được tách riêng theo chức năng nên dễ xác định trách nhiệm ở mức giao diện.</w:t>
      </w:r>
    </w:p>
    <w:p w14:paraId="30B9C79A">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Tuy nhiên, ranh giới giữa Presentation, Business Logic và Data Access chưa hoàn toàn rõ. Một số screen hoặc component thực hiện đồng thời nhiều trách nhiệm. Ví dụ AdminBookManager có thể vừa xử lý giao diện, validation, dữ liệu form, sinh barcode và thao tác trực tiếp với Firebase. Tương tự, màn hình đăng nhập vừa tiếp nhận dữ liệu người dùng, gọi Authentication, đọc role từ Database và quyết định navigation.</w:t>
      </w:r>
    </w:p>
    <w:p w14:paraId="4ABCC7FE">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Project cũng chưa có Repository hoặc Service Layer thống nhất. Điều này chưa gây trở ngại lớn ở quy mô hiện tại nhưng khi số lượng chức năng tăng, code có thể khó kiểm thử và bảo trì hơn. Nếu tiếp tục phát triển, có thể tách các thao tác Firebase vào service/repository riêng và giữ screen chủ yếu cho nhiệm vụ hiển thị và xử lý tương tác.</w:t>
      </w:r>
    </w:p>
    <w:p w14:paraId="54114025">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Tóm lại, kiến trúc SmartLibrary hiện tại có thể được xác định là kiến trúc component-based của React Native, sử dụng Expo Router cho navigation, React Context cho state và một phần business logic, đồng thời sử dụng Firebase Authentication và Firebase Realtime Database làm nền tảng dữ liệu. Cách mô tả này phản ánh đúng cấu trúc source hiện có hơn so với việc gán project vào MVVM hoặc Clean Architecture hoàn chỉnh.</w:t>
      </w:r>
    </w:p>
    <w:p w14:paraId="1801B7BB">
      <w:pPr>
        <w:pStyle w:val="3"/>
      </w:pPr>
      <w:r>
        <w:t>Kết luận chương</w:t>
      </w:r>
    </w:p>
    <w:p w14:paraId="4E1EE75D">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Chương 3 đã phân tích cấu trúc và kiến trúc của ứng dụng di động SmartLibrary từ góc nhìn source code. Ứng dụng được xây dựng bằng React Native, Expo và TypeScript; sử dụng Expo Router để điều hướng; LibraryContext để quản lý state và logic dùng chung; Firebase Authentication và Realtime Database để cung cấp chức năng xác thực và lưu trữ dữ liệu. Các luồng đăng nhập, đăng ký, tìm kiếm sách, mượn sách và quét mã đều được tổ chức xoay quanh các thành phần này.</w:t>
      </w:r>
    </w:p>
    <w:p w14:paraId="6CDF7210">
      <w:pPr>
        <w:spacing w:after="120" w:line="360" w:lineRule="auto"/>
        <w:ind w:firstLine="567"/>
        <w:jc w:val="both"/>
        <w:rPr>
          <w:rFonts w:ascii="Times New Roman" w:hAnsi="Times New Roman" w:cs="Times New Roman"/>
          <w:sz w:val="26"/>
          <w:szCs w:val="26"/>
        </w:rPr>
      </w:pPr>
      <w:r>
        <w:rPr>
          <w:rFonts w:ascii="Times New Roman" w:hAnsi="Times New Roman" w:cs="Times New Roman"/>
          <w:sz w:val="26"/>
          <w:szCs w:val="26"/>
        </w:rPr>
        <w:t>Phân tích cũng cho thấy project đã có sự phân chia chức năng tương đối rõ nhưng chưa tách hoàn toàn thành các lớp độc lập theo mô hình MVVM hoặc Clean Architecture. Đây là cơ sở để mô tả đúng hệ thống hiện tại và đồng thời định hướng việc cải tiến cấu trúc nếu ứng dụng tiếp tục được mở rộng.</w:t>
      </w:r>
    </w:p>
    <w:p w14:paraId="2A35F416">
      <w:pPr>
        <w:spacing w:after="120" w:line="360" w:lineRule="auto"/>
        <w:jc w:val="both"/>
        <w:rPr>
          <w:rFonts w:ascii="Times New Roman" w:hAnsi="Times New Roman" w:cs="Times New Roman"/>
          <w:sz w:val="26"/>
          <w:szCs w:val="26"/>
        </w:rPr>
      </w:pPr>
    </w:p>
    <w:p w14:paraId="53C9C7E2">
      <w:pPr>
        <w:spacing w:after="120" w:line="360" w:lineRule="auto"/>
        <w:jc w:val="both"/>
        <w:rPr>
          <w:rFonts w:ascii="Times New Roman" w:hAnsi="Times New Roman" w:cs="Times New Roman"/>
          <w:sz w:val="26"/>
          <w:szCs w:val="26"/>
        </w:rPr>
      </w:pPr>
    </w:p>
    <w:sectPr>
      <w:footerReference r:id="rId6" w:type="default"/>
      <w:pgSz w:w="12240" w:h="15840"/>
      <w:pgMar w:top="1417" w:right="1134"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01145643"/>
      <w:docPartObj>
        <w:docPartGallery w:val="autotext"/>
      </w:docPartObj>
    </w:sdtPr>
    <w:sdtContent>
      <w:p w14:paraId="54D8CCAA">
        <w:pPr>
          <w:pStyle w:val="18"/>
          <w:jc w:val="center"/>
        </w:pPr>
      </w:p>
    </w:sdtContent>
  </w:sdt>
  <w:p w14:paraId="2381DE15">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32087735"/>
      <w:docPartObj>
        <w:docPartGallery w:val="autotext"/>
      </w:docPartObj>
    </w:sdtPr>
    <w:sdtEndPr>
      <w:rPr>
        <w:rFonts w:ascii="Times New Roman" w:hAnsi="Times New Roman" w:cs="Times New Roman"/>
      </w:rPr>
    </w:sdtEndPr>
    <w:sdtContent>
      <w:p w14:paraId="3397E459">
        <w:pPr>
          <w:pStyle w:val="1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p w14:paraId="5BE3A8E5">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1F6E031D"/>
    <w:multiLevelType w:val="multilevel"/>
    <w:tmpl w:val="1F6E031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F994915"/>
    <w:multiLevelType w:val="multilevel"/>
    <w:tmpl w:val="2F994915"/>
    <w:lvl w:ilvl="0" w:tentative="0">
      <w:start w:val="1"/>
      <w:numFmt w:val="decimal"/>
      <w:pStyle w:val="2"/>
      <w:lvlText w:val="CHƯƠNG %1:"/>
      <w:lvlJc w:val="left"/>
      <w:pPr>
        <w:ind w:left="432" w:hanging="432"/>
      </w:pPr>
      <w:rPr>
        <w:rFonts w:hint="default"/>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8">
    <w:nsid w:val="76FD18F4"/>
    <w:multiLevelType w:val="multilevel"/>
    <w:tmpl w:val="76FD18F4"/>
    <w:lvl w:ilvl="0" w:tentative="0">
      <w:start w:val="0"/>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5"/>
  </w:num>
  <w:num w:numId="3">
    <w:abstractNumId w:val="3"/>
  </w:num>
  <w:num w:numId="4">
    <w:abstractNumId w:val="2"/>
  </w:num>
  <w:num w:numId="5">
    <w:abstractNumId w:val="4"/>
  </w:num>
  <w:num w:numId="6">
    <w:abstractNumId w:val="1"/>
  </w:num>
  <w:num w:numId="7">
    <w:abstractNumId w:val="0"/>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7B40"/>
    <w:rsid w:val="00034616"/>
    <w:rsid w:val="0006063C"/>
    <w:rsid w:val="0009149C"/>
    <w:rsid w:val="000B4512"/>
    <w:rsid w:val="000E53E4"/>
    <w:rsid w:val="0015074B"/>
    <w:rsid w:val="00176962"/>
    <w:rsid w:val="001D3844"/>
    <w:rsid w:val="00205FBF"/>
    <w:rsid w:val="00254FBE"/>
    <w:rsid w:val="0029639D"/>
    <w:rsid w:val="002A565F"/>
    <w:rsid w:val="00326F90"/>
    <w:rsid w:val="00336ED2"/>
    <w:rsid w:val="00361E3A"/>
    <w:rsid w:val="003C786C"/>
    <w:rsid w:val="003E35DF"/>
    <w:rsid w:val="004162DD"/>
    <w:rsid w:val="00427A51"/>
    <w:rsid w:val="00480B15"/>
    <w:rsid w:val="00496C4E"/>
    <w:rsid w:val="004B32B8"/>
    <w:rsid w:val="00552E6F"/>
    <w:rsid w:val="00584CCD"/>
    <w:rsid w:val="005E7ABD"/>
    <w:rsid w:val="00674F12"/>
    <w:rsid w:val="006C4B43"/>
    <w:rsid w:val="00701770"/>
    <w:rsid w:val="00702EE9"/>
    <w:rsid w:val="00732EAA"/>
    <w:rsid w:val="007513A7"/>
    <w:rsid w:val="00772C34"/>
    <w:rsid w:val="007810C3"/>
    <w:rsid w:val="007C5E93"/>
    <w:rsid w:val="00875F48"/>
    <w:rsid w:val="00876FDA"/>
    <w:rsid w:val="008E3CAB"/>
    <w:rsid w:val="00910D45"/>
    <w:rsid w:val="00924475"/>
    <w:rsid w:val="009B5F17"/>
    <w:rsid w:val="009F2306"/>
    <w:rsid w:val="00A17E2D"/>
    <w:rsid w:val="00A218CB"/>
    <w:rsid w:val="00A9126D"/>
    <w:rsid w:val="00AA1D8D"/>
    <w:rsid w:val="00AE384A"/>
    <w:rsid w:val="00B055ED"/>
    <w:rsid w:val="00B47730"/>
    <w:rsid w:val="00B970FE"/>
    <w:rsid w:val="00BA6556"/>
    <w:rsid w:val="00BB3D18"/>
    <w:rsid w:val="00BD2610"/>
    <w:rsid w:val="00C109AB"/>
    <w:rsid w:val="00C70745"/>
    <w:rsid w:val="00CB0664"/>
    <w:rsid w:val="00CC5769"/>
    <w:rsid w:val="00CF09C7"/>
    <w:rsid w:val="00D51DD4"/>
    <w:rsid w:val="00D62629"/>
    <w:rsid w:val="00D6353A"/>
    <w:rsid w:val="00D93240"/>
    <w:rsid w:val="00DC5EF8"/>
    <w:rsid w:val="00DD1293"/>
    <w:rsid w:val="00E520CD"/>
    <w:rsid w:val="00E77B27"/>
    <w:rsid w:val="00E971C9"/>
    <w:rsid w:val="00F03A01"/>
    <w:rsid w:val="00F629B7"/>
    <w:rsid w:val="00F83172"/>
    <w:rsid w:val="00F8662F"/>
    <w:rsid w:val="00FC25C0"/>
    <w:rsid w:val="00FC693F"/>
    <w:rsid w:val="2DF62691"/>
    <w:rsid w:val="5B645B95"/>
    <w:rsid w:val="762960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3"/>
    <w:qFormat/>
    <w:uiPriority w:val="9"/>
    <w:pPr>
      <w:keepNext/>
      <w:keepLines/>
      <w:numPr>
        <w:ilvl w:val="0"/>
        <w:numId w:val="1"/>
      </w:numPr>
      <w:spacing w:before="600" w:after="600"/>
      <w:jc w:val="both"/>
      <w:outlineLvl w:val="0"/>
    </w:pPr>
    <w:rPr>
      <w:rFonts w:ascii="Times New Roman" w:hAnsi="Times New Roman" w:eastAsiaTheme="majorEastAsia" w:cstheme="majorBidi"/>
      <w:b/>
      <w:bCs/>
      <w:color w:val="000000" w:themeColor="text1"/>
      <w:sz w:val="36"/>
      <w:szCs w:val="28"/>
      <w14:textFill>
        <w14:solidFill>
          <w14:schemeClr w14:val="tx1"/>
        </w14:solidFill>
      </w14:textFill>
    </w:rPr>
  </w:style>
  <w:style w:type="paragraph" w:styleId="3">
    <w:name w:val="heading 2"/>
    <w:basedOn w:val="1"/>
    <w:next w:val="1"/>
    <w:link w:val="144"/>
    <w:unhideWhenUsed/>
    <w:qFormat/>
    <w:uiPriority w:val="9"/>
    <w:pPr>
      <w:keepNext/>
      <w:keepLines/>
      <w:numPr>
        <w:ilvl w:val="1"/>
        <w:numId w:val="1"/>
      </w:numPr>
      <w:spacing w:before="360" w:after="360" w:line="360" w:lineRule="auto"/>
      <w:jc w:val="both"/>
      <w:outlineLvl w:val="1"/>
    </w:pPr>
    <w:rPr>
      <w:rFonts w:ascii="Times New Roman" w:hAnsi="Times New Roman" w:eastAsiaTheme="majorEastAsia" w:cstheme="majorBidi"/>
      <w:b/>
      <w:bCs/>
      <w:color w:val="000000" w:themeColor="text1"/>
      <w:sz w:val="32"/>
      <w:szCs w:val="26"/>
      <w14:textFill>
        <w14:solidFill>
          <w14:schemeClr w14:val="tx1"/>
        </w14:solidFill>
      </w14:textFill>
    </w:rPr>
  </w:style>
  <w:style w:type="paragraph" w:styleId="4">
    <w:name w:val="heading 3"/>
    <w:basedOn w:val="1"/>
    <w:next w:val="1"/>
    <w:link w:val="145"/>
    <w:unhideWhenUsed/>
    <w:qFormat/>
    <w:uiPriority w:val="9"/>
    <w:pPr>
      <w:keepNext/>
      <w:keepLines/>
      <w:numPr>
        <w:ilvl w:val="2"/>
        <w:numId w:val="1"/>
      </w:numPr>
      <w:spacing w:before="360" w:after="360"/>
      <w:jc w:val="both"/>
      <w:outlineLvl w:val="2"/>
    </w:pPr>
    <w:rPr>
      <w:rFonts w:ascii="Times New Roman" w:hAnsi="Times New Roman" w:eastAsiaTheme="majorEastAsia" w:cstheme="majorBidi"/>
      <w:b/>
      <w:bCs/>
      <w:color w:val="000000" w:themeColor="text1"/>
      <w:sz w:val="32"/>
      <w14:textFill>
        <w14:solidFill>
          <w14:schemeClr w14:val="tx1"/>
        </w14:solidFill>
      </w14:textFill>
    </w:rPr>
  </w:style>
  <w:style w:type="paragraph" w:styleId="5">
    <w:name w:val="heading 4"/>
    <w:basedOn w:val="1"/>
    <w:next w:val="1"/>
    <w:link w:val="155"/>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6"/>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9"/>
    <w:unhideWhenUsed/>
    <w:qFormat/>
    <w:uiPriority w:val="99"/>
    <w:pPr>
      <w:spacing w:after="120"/>
    </w:pPr>
  </w:style>
  <w:style w:type="paragraph" w:styleId="14">
    <w:name w:val="Body Text 2"/>
    <w:basedOn w:val="1"/>
    <w:link w:val="150"/>
    <w:unhideWhenUsed/>
    <w:qFormat/>
    <w:uiPriority w:val="99"/>
    <w:pPr>
      <w:spacing w:after="120" w:line="480" w:lineRule="auto"/>
    </w:pPr>
  </w:style>
  <w:style w:type="paragraph" w:styleId="15">
    <w:name w:val="Body Text 3"/>
    <w:basedOn w:val="1"/>
    <w:link w:val="151"/>
    <w:unhideWhenUsed/>
    <w:qFormat/>
    <w:uiPriority w:val="99"/>
    <w:pPr>
      <w:spacing w:after="120"/>
    </w:pPr>
    <w:rPr>
      <w:sz w:val="16"/>
      <w:szCs w:val="16"/>
    </w:rPr>
  </w:style>
  <w:style w:type="paragraph" w:styleId="16">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1"/>
    <w:unhideWhenUsed/>
    <w:qFormat/>
    <w:uiPriority w:val="99"/>
    <w:pPr>
      <w:tabs>
        <w:tab w:val="center" w:pos="4680"/>
        <w:tab w:val="right" w:pos="9360"/>
      </w:tabs>
      <w:spacing w:after="0" w:line="240" w:lineRule="auto"/>
    </w:pPr>
  </w:style>
  <w:style w:type="paragraph" w:styleId="19">
    <w:name w:val="header"/>
    <w:basedOn w:val="1"/>
    <w:link w:val="140"/>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2"/>
      </w:numPr>
      <w:contextualSpacing/>
    </w:pPr>
  </w:style>
  <w:style w:type="paragraph" w:styleId="25">
    <w:name w:val="List Bullet 2"/>
    <w:basedOn w:val="1"/>
    <w:unhideWhenUsed/>
    <w:qFormat/>
    <w:uiPriority w:val="99"/>
    <w:pPr>
      <w:numPr>
        <w:ilvl w:val="0"/>
        <w:numId w:val="3"/>
      </w:numPr>
      <w:contextualSpacing/>
    </w:pPr>
  </w:style>
  <w:style w:type="paragraph" w:styleId="26">
    <w:name w:val="List Bullet 3"/>
    <w:basedOn w:val="1"/>
    <w:unhideWhenUsed/>
    <w:qFormat/>
    <w:uiPriority w:val="99"/>
    <w:pPr>
      <w:numPr>
        <w:ilvl w:val="0"/>
        <w:numId w:val="4"/>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5"/>
      </w:numPr>
      <w:contextualSpacing/>
    </w:pPr>
  </w:style>
  <w:style w:type="paragraph" w:styleId="31">
    <w:name w:val="List Number 2"/>
    <w:basedOn w:val="1"/>
    <w:unhideWhenUsed/>
    <w:qFormat/>
    <w:uiPriority w:val="99"/>
    <w:pPr>
      <w:numPr>
        <w:ilvl w:val="0"/>
        <w:numId w:val="6"/>
      </w:numPr>
      <w:contextualSpacing/>
    </w:pPr>
  </w:style>
  <w:style w:type="paragraph" w:styleId="32">
    <w:name w:val="List Number 3"/>
    <w:basedOn w:val="1"/>
    <w:unhideWhenUsed/>
    <w:qFormat/>
    <w:uiPriority w:val="99"/>
    <w:pPr>
      <w:numPr>
        <w:ilvl w:val="0"/>
        <w:numId w:val="7"/>
      </w:numPr>
      <w:contextualSpacing/>
    </w:pPr>
  </w:style>
  <w:style w:type="paragraph" w:styleId="33">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4">
    <w:name w:val="Strong"/>
    <w:basedOn w:val="11"/>
    <w:qFormat/>
    <w:uiPriority w:val="22"/>
    <w:rPr>
      <w:b/>
      <w:bCs/>
    </w:rPr>
  </w:style>
  <w:style w:type="paragraph" w:styleId="35">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able of figures"/>
    <w:basedOn w:val="1"/>
    <w:next w:val="1"/>
    <w:unhideWhenUsed/>
    <w:qFormat/>
    <w:uiPriority w:val="99"/>
    <w:pPr>
      <w:spacing w:after="0"/>
    </w:pPr>
  </w:style>
  <w:style w:type="paragraph" w:styleId="38">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autoRedefine/>
    <w:unhideWhenUsed/>
    <w:uiPriority w:val="39"/>
    <w:pPr>
      <w:spacing w:after="100"/>
    </w:pPr>
  </w:style>
  <w:style w:type="paragraph" w:styleId="40">
    <w:name w:val="toc 2"/>
    <w:basedOn w:val="1"/>
    <w:next w:val="1"/>
    <w:autoRedefine/>
    <w:unhideWhenUsed/>
    <w:qFormat/>
    <w:uiPriority w:val="39"/>
    <w:pPr>
      <w:spacing w:after="100"/>
      <w:ind w:left="220"/>
    </w:pPr>
  </w:style>
  <w:style w:type="paragraph" w:styleId="41">
    <w:name w:val="toc 3"/>
    <w:basedOn w:val="1"/>
    <w:next w:val="1"/>
    <w:autoRedefine/>
    <w:unhideWhenUsed/>
    <w:qFormat/>
    <w:uiPriority w:val="39"/>
    <w:pPr>
      <w:spacing w:after="100"/>
      <w:ind w:left="440"/>
    </w:pPr>
  </w:style>
  <w:style w:type="table" w:styleId="42">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11"/>
    <w:link w:val="19"/>
    <w:uiPriority w:val="99"/>
  </w:style>
  <w:style w:type="character" w:customStyle="1" w:styleId="141">
    <w:name w:val="Footer Char"/>
    <w:basedOn w:val="11"/>
    <w:link w:val="18"/>
    <w:qFormat/>
    <w:uiPriority w:val="99"/>
  </w:style>
  <w:style w:type="paragraph" w:styleId="142">
    <w:name w:val="No Spacing"/>
    <w:qFormat/>
    <w:uiPriority w:val="1"/>
    <w:rPr>
      <w:rFonts w:asciiTheme="minorHAnsi" w:hAnsiTheme="minorHAnsi" w:eastAsiaTheme="minorEastAsia" w:cstheme="minorBidi"/>
      <w:sz w:val="22"/>
      <w:szCs w:val="22"/>
      <w:lang w:val="en-US" w:eastAsia="en-US" w:bidi="ar-SA"/>
    </w:rPr>
  </w:style>
  <w:style w:type="character" w:customStyle="1" w:styleId="143">
    <w:name w:val="Heading 1 Char"/>
    <w:basedOn w:val="11"/>
    <w:link w:val="2"/>
    <w:qFormat/>
    <w:uiPriority w:val="9"/>
    <w:rPr>
      <w:rFonts w:ascii="Times New Roman" w:hAnsi="Times New Roman" w:eastAsiaTheme="majorEastAsia" w:cstheme="majorBidi"/>
      <w:b/>
      <w:bCs/>
      <w:color w:val="000000" w:themeColor="text1"/>
      <w:sz w:val="36"/>
      <w:szCs w:val="28"/>
      <w14:textFill>
        <w14:solidFill>
          <w14:schemeClr w14:val="tx1"/>
        </w14:solidFill>
      </w14:textFill>
    </w:rPr>
  </w:style>
  <w:style w:type="character" w:customStyle="1" w:styleId="144">
    <w:name w:val="Heading 2 Char"/>
    <w:basedOn w:val="11"/>
    <w:link w:val="3"/>
    <w:uiPriority w:val="9"/>
    <w:rPr>
      <w:rFonts w:ascii="Times New Roman" w:hAnsi="Times New Roman" w:eastAsiaTheme="majorEastAsia" w:cstheme="majorBidi"/>
      <w:b/>
      <w:bCs/>
      <w:color w:val="000000" w:themeColor="text1"/>
      <w:sz w:val="32"/>
      <w:szCs w:val="26"/>
      <w14:textFill>
        <w14:solidFill>
          <w14:schemeClr w14:val="tx1"/>
        </w14:solidFill>
      </w14:textFill>
    </w:rPr>
  </w:style>
  <w:style w:type="character" w:customStyle="1" w:styleId="145">
    <w:name w:val="Heading 3 Char"/>
    <w:basedOn w:val="11"/>
    <w:link w:val="4"/>
    <w:qFormat/>
    <w:uiPriority w:val="9"/>
    <w:rPr>
      <w:rFonts w:ascii="Times New Roman" w:hAnsi="Times New Roman" w:eastAsiaTheme="majorEastAsia" w:cstheme="majorBidi"/>
      <w:b/>
      <w:bCs/>
      <w:color w:val="000000" w:themeColor="text1"/>
      <w:sz w:val="32"/>
      <w:szCs w:val="22"/>
      <w14:textFill>
        <w14:solidFill>
          <w14:schemeClr w14:val="tx1"/>
        </w14:solidFill>
      </w14:textFill>
    </w:rPr>
  </w:style>
  <w:style w:type="character" w:customStyle="1" w:styleId="146">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1"/>
    <w:link w:val="13"/>
    <w:qFormat/>
    <w:uiPriority w:val="99"/>
  </w:style>
  <w:style w:type="character" w:customStyle="1" w:styleId="150">
    <w:name w:val="Body Text 2 Char"/>
    <w:basedOn w:val="11"/>
    <w:link w:val="14"/>
    <w:qFormat/>
    <w:uiPriority w:val="99"/>
  </w:style>
  <w:style w:type="character" w:customStyle="1" w:styleId="151">
    <w:name w:val="Body Text 3 Char"/>
    <w:basedOn w:val="11"/>
    <w:link w:val="15"/>
    <w:qFormat/>
    <w:uiPriority w:val="99"/>
    <w:rPr>
      <w:sz w:val="16"/>
      <w:szCs w:val="16"/>
    </w:rPr>
  </w:style>
  <w:style w:type="character" w:customStyle="1" w:styleId="152">
    <w:name w:val="Macro Text Char"/>
    <w:basedOn w:val="11"/>
    <w:link w:val="33"/>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1"/>
    <w:link w:val="153"/>
    <w:uiPriority w:val="29"/>
    <w:rPr>
      <w:i/>
      <w:iCs/>
      <w:color w:val="000000" w:themeColor="text1"/>
      <w14:textFill>
        <w14:solidFill>
          <w14:schemeClr w14:val="tx1"/>
        </w14:solidFill>
      </w14:textFill>
    </w:rPr>
  </w:style>
  <w:style w:type="character" w:customStyle="1" w:styleId="155">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1"/>
    <w:link w:val="161"/>
    <w:qFormat/>
    <w:uiPriority w:val="30"/>
    <w:rPr>
      <w:b/>
      <w:bCs/>
      <w:i/>
      <w:iCs/>
      <w:color w:val="4F81BD" w:themeColor="accent1"/>
      <w14:textFill>
        <w14:solidFill>
          <w14:schemeClr w14:val="accent1"/>
        </w14:solidFill>
      </w14:textFill>
    </w:rPr>
  </w:style>
  <w:style w:type="character" w:customStyle="1" w:styleId="163">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1"/>
    <w:basedOn w:val="11"/>
    <w:qFormat/>
    <w:uiPriority w:val="21"/>
    <w:rPr>
      <w:b/>
      <w:bCs/>
      <w:i/>
      <w:iCs/>
      <w:color w:val="4F81BD" w:themeColor="accent1"/>
      <w14:textFill>
        <w14:solidFill>
          <w14:schemeClr w14:val="accent1"/>
        </w14:solidFill>
      </w14:textFill>
    </w:rPr>
  </w:style>
  <w:style w:type="character" w:customStyle="1" w:styleId="165">
    <w:name w:val="Subtle Reference1"/>
    <w:basedOn w:val="11"/>
    <w:qFormat/>
    <w:uiPriority w:val="31"/>
    <w:rPr>
      <w:smallCaps/>
      <w:color w:val="C0504D" w:themeColor="accent2"/>
      <w:u w:val="single"/>
      <w14:textFill>
        <w14:solidFill>
          <w14:schemeClr w14:val="accent2"/>
        </w14:solidFill>
      </w14:textFill>
    </w:rPr>
  </w:style>
  <w:style w:type="character" w:customStyle="1" w:styleId="166">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1"/>
    <w:basedOn w:val="11"/>
    <w:qFormat/>
    <w:uiPriority w:val="33"/>
    <w:rPr>
      <w:b/>
      <w:bCs/>
      <w:smallCaps/>
      <w:spacing w:val="5"/>
    </w:rPr>
  </w:style>
  <w:style w:type="paragraph" w:customStyle="1" w:styleId="168">
    <w:name w:val="TOC Heading1"/>
    <w:basedOn w:val="2"/>
    <w:next w:val="1"/>
    <w:semiHidden/>
    <w:unhideWhenUsed/>
    <w:qFormat/>
    <w:uiPriority w:val="39"/>
    <w:pPr>
      <w:outlineLvl w:val="9"/>
    </w:pPr>
  </w:style>
  <w:style w:type="paragraph" w:customStyle="1" w:styleId="169">
    <w:name w:val="TOC Heading"/>
    <w:basedOn w:val="2"/>
    <w:next w:val="1"/>
    <w:unhideWhenUsed/>
    <w:qFormat/>
    <w:uiPriority w:val="39"/>
    <w:pPr>
      <w:spacing w:before="240" w:after="0" w:line="259" w:lineRule="auto"/>
      <w:jc w:val="left"/>
      <w:outlineLvl w:val="9"/>
    </w:pPr>
    <w:rPr>
      <w:rFonts w:asciiTheme="majorHAnsi" w:hAnsiTheme="majorHAnsi"/>
      <w:b w:val="0"/>
      <w:bCs w:val="0"/>
      <w:color w:val="376092" w:themeColor="accent1" w:themeShade="BF"/>
      <w:sz w:val="32"/>
      <w:szCs w:val="32"/>
    </w:rPr>
  </w:style>
  <w:style w:type="paragraph" w:customStyle="1" w:styleId="170">
    <w:name w:val="CodeBlock"/>
    <w:uiPriority w:val="0"/>
    <w:pPr>
      <w:ind w:left="454"/>
    </w:pPr>
    <w:rPr>
      <w:rFonts w:ascii="Consolas" w:hAnsi="Consolas" w:eastAsia="Consolas" w:cstheme="minorBidi"/>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44FF0C-BF81-4A55-8F92-4D7F6C897D9C}">
  <ds:schemaRefs/>
</ds:datastoreItem>
</file>

<file path=docProps/app.xml><?xml version="1.0" encoding="utf-8"?>
<Properties xmlns="http://schemas.openxmlformats.org/officeDocument/2006/extended-properties" xmlns:vt="http://schemas.openxmlformats.org/officeDocument/2006/docPropsVTypes">
  <Template>Normal</Template>
  <Pages>38</Pages>
  <Words>7829</Words>
  <Characters>32465</Characters>
  <Lines>310</Lines>
  <Paragraphs>87</Paragraphs>
  <TotalTime>298</TotalTime>
  <ScaleCrop>false</ScaleCrop>
  <LinksUpToDate>false</LinksUpToDate>
  <CharactersWithSpaces>40033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Trần Chí Nguyên</cp:lastModifiedBy>
  <dcterms:modified xsi:type="dcterms:W3CDTF">2026-10-12T05:57:07Z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eyJoZGlkIjoiYjY2NGRjMGMyZjUzNDE0OTJlMWIwNmM3YTdmYjBlYzQiLCJ1c2VySWQiOiIxMzkyMTk3ODM5MDMyIn0=</vt:lpwstr>
  </property>
  <property fmtid="{D5CDD505-2E9C-101B-9397-08002B2CF9AE}" pid="3" name="KSOProductBuildVer">
    <vt:lpwstr>1033-12.1.0.28485</vt:lpwstr>
  </property>
  <property fmtid="{D5CDD505-2E9C-101B-9397-08002B2CF9AE}" pid="4" name="ICV">
    <vt:lpwstr>099B0CE62A474836A603AC600ABF2467_12</vt:lpwstr>
  </property>
</Properties>
</file>